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2A8F67">
      <w:pPr>
        <w:spacing w:line="240" w:lineRule="auto"/>
        <w:outlineLvl w:val="9"/>
        <w:rPr>
          <w:rFonts w:hint="eastAsia" w:eastAsia="隶书"/>
          <w:sz w:val="18"/>
        </w:rPr>
      </w:pPr>
      <w:r>
        <w:drawing>
          <wp:inline distT="0" distB="0" distL="114300" distR="114300">
            <wp:extent cx="683260" cy="669290"/>
            <wp:effectExtent l="0" t="0" r="2540" b="16510"/>
            <wp:docPr id="5" name="图片 5" descr="广东工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广东工业大学校徽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3260" cy="66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A390D">
      <w:pPr>
        <w:spacing w:line="240" w:lineRule="auto"/>
        <w:jc w:val="center"/>
        <w:rPr>
          <w:rFonts w:hint="eastAsia" w:eastAsia="隶书"/>
          <w:sz w:val="110"/>
        </w:rPr>
      </w:pPr>
      <w:r>
        <w:rPr>
          <w:rFonts w:hint="eastAsia" w:eastAsia="隶书"/>
          <w:sz w:val="110"/>
        </w:rPr>
        <w:drawing>
          <wp:inline distT="0" distB="0" distL="114300" distR="114300">
            <wp:extent cx="3166110" cy="892810"/>
            <wp:effectExtent l="0" t="0" r="8890" b="21590"/>
            <wp:docPr id="6" name="图片 6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xiaomi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6443C">
      <w:pPr>
        <w:spacing w:line="240" w:lineRule="auto"/>
        <w:jc w:val="center"/>
        <w:rPr>
          <w:rFonts w:hint="eastAsia" w:eastAsia="隶书"/>
          <w:sz w:val="28"/>
        </w:rPr>
      </w:pPr>
    </w:p>
    <w:p w14:paraId="3D6AABAA">
      <w:pPr>
        <w:spacing w:line="240" w:lineRule="auto"/>
        <w:jc w:val="center"/>
        <w:outlineLvl w:val="0"/>
        <w:rPr>
          <w:rFonts w:hint="eastAsia" w:eastAsia="隶书"/>
          <w:sz w:val="28"/>
        </w:rPr>
      </w:pPr>
      <w:r>
        <w:rPr>
          <w:rFonts w:hint="eastAsia" w:eastAsia="黑体"/>
          <w:b/>
          <w:sz w:val="44"/>
          <w:szCs w:val="44"/>
        </w:rPr>
        <w:t xml:space="preserve"> </w:t>
      </w:r>
      <w:bookmarkStart w:id="0" w:name="_Toc109180255"/>
      <w:bookmarkStart w:id="1" w:name="_Toc706268126"/>
      <w:bookmarkStart w:id="2" w:name="_Toc1422228473"/>
      <w:bookmarkStart w:id="3" w:name="_Toc658668765"/>
      <w:r>
        <w:rPr>
          <w:rFonts w:hint="eastAsia" w:eastAsia="黑体"/>
          <w:b/>
          <w:sz w:val="44"/>
          <w:szCs w:val="44"/>
        </w:rPr>
        <w:t>数据结构课程设计报告</w:t>
      </w:r>
      <w:bookmarkEnd w:id="0"/>
      <w:bookmarkEnd w:id="1"/>
      <w:bookmarkEnd w:id="2"/>
      <w:bookmarkEnd w:id="3"/>
    </w:p>
    <w:p w14:paraId="0B61C95D">
      <w:pPr>
        <w:spacing w:line="240" w:lineRule="auto"/>
        <w:ind w:firstLine="1365"/>
        <w:rPr>
          <w:rFonts w:hint="eastAsia" w:ascii="宋体" w:hAnsi="宋体"/>
          <w:sz w:val="44"/>
        </w:rPr>
      </w:pPr>
      <w:r>
        <w:rPr>
          <w:rFonts w:hint="eastAsia" w:eastAsia="隶书"/>
          <w:sz w:val="44"/>
        </w:rPr>
        <w:t xml:space="preserve"> </w:t>
      </w:r>
    </w:p>
    <w:p w14:paraId="0815ADCC">
      <w:pPr>
        <w:spacing w:line="240" w:lineRule="auto"/>
        <w:ind w:firstLine="2160"/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</w:rPr>
        <w:t>课程名称</w:t>
      </w:r>
      <w:r>
        <w:rPr>
          <w:rFonts w:hint="eastAsia" w:ascii="黑体" w:hAnsi="宋体" w:eastAsia="黑体"/>
          <w:b/>
          <w:sz w:val="32"/>
          <w:szCs w:val="32"/>
          <w:u w:val="single"/>
          <w:lang w:val="en-US" w:eastAsia="zh-CN"/>
        </w:rPr>
        <w:t xml:space="preserve">  </w:t>
      </w:r>
      <w:r>
        <w:rPr>
          <w:rFonts w:ascii="黑体" w:hAnsi="宋体" w:eastAsia="黑体"/>
          <w:b/>
          <w:sz w:val="32"/>
          <w:szCs w:val="32"/>
          <w:u w:val="single"/>
        </w:rPr>
        <w:t xml:space="preserve">  </w:t>
      </w:r>
      <w:r>
        <w:rPr>
          <w:rFonts w:hint="eastAsia" w:ascii="黑体" w:hAnsi="宋体" w:eastAsia="黑体"/>
          <w:b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黑体" w:hAnsi="宋体" w:eastAsia="黑体"/>
          <w:b/>
          <w:sz w:val="32"/>
          <w:szCs w:val="32"/>
          <w:u w:val="single"/>
        </w:rPr>
        <w:t xml:space="preserve">数据结构课程设计  </w:t>
      </w:r>
    </w:p>
    <w:p w14:paraId="0A198F43">
      <w:pPr>
        <w:spacing w:line="240" w:lineRule="auto"/>
        <w:ind w:firstLine="2160"/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</w:rPr>
        <w:t>题目名称</w:t>
      </w:r>
      <w:r>
        <w:rPr>
          <w:rFonts w:hint="eastAsia" w:ascii="黑体" w:hAnsi="宋体" w:eastAsia="黑体"/>
          <w:b/>
          <w:sz w:val="32"/>
          <w:szCs w:val="32"/>
          <w:u w:val="single"/>
        </w:rPr>
        <w:t xml:space="preserve">      </w:t>
      </w:r>
      <w:r>
        <w:rPr>
          <w:rFonts w:hint="eastAsia" w:ascii="黑体" w:hAnsi="宋体" w:eastAsia="黑体"/>
          <w:b/>
          <w:sz w:val="32"/>
          <w:szCs w:val="32"/>
          <w:u w:val="single"/>
          <w:lang w:val="en-US" w:eastAsia="zh-CN"/>
        </w:rPr>
        <w:t>排序算法可视化</w:t>
      </w:r>
      <w:r>
        <w:rPr>
          <w:rFonts w:hint="default" w:ascii="黑体" w:hAnsi="宋体" w:eastAsia="黑体"/>
          <w:b/>
          <w:sz w:val="32"/>
          <w:szCs w:val="32"/>
          <w:u w:val="single"/>
          <w:lang w:val="en-US" w:eastAsia="zh-CN"/>
        </w:rPr>
        <w:t>_</w:t>
      </w:r>
    </w:p>
    <w:p w14:paraId="3A14FC86">
      <w:pPr>
        <w:spacing w:line="240" w:lineRule="auto"/>
        <w:ind w:firstLine="2160"/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</w:rPr>
        <w:t>学生学院</w:t>
      </w:r>
      <w:r>
        <w:rPr>
          <w:rFonts w:hint="eastAsia" w:ascii="黑体" w:hAnsi="宋体" w:eastAsia="黑体"/>
          <w:b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黑体" w:hAnsi="宋体" w:eastAsia="黑体"/>
          <w:b/>
          <w:sz w:val="32"/>
          <w:szCs w:val="32"/>
          <w:u w:val="single"/>
        </w:rPr>
        <w:t xml:space="preserve">    计算机学院</w:t>
      </w:r>
      <w:r>
        <w:rPr>
          <w:rFonts w:hint="default" w:ascii="黑体" w:hAnsi="宋体" w:eastAsia="黑体"/>
          <w:b/>
          <w:sz w:val="32"/>
          <w:szCs w:val="32"/>
          <w:u w:val="single"/>
          <w:lang w:val="en-US"/>
        </w:rPr>
        <w:t>_____</w:t>
      </w:r>
    </w:p>
    <w:p w14:paraId="2A8AF6B6">
      <w:pPr>
        <w:spacing w:line="240" w:lineRule="auto"/>
        <w:ind w:firstLine="2160"/>
        <w:rPr>
          <w:rFonts w:hint="eastAsia" w:ascii="黑体" w:hAnsi="宋体" w:eastAsia="黑体"/>
          <w:b/>
          <w:sz w:val="32"/>
          <w:szCs w:val="32"/>
          <w:u w:val="single"/>
          <w:lang w:val="en-US" w:eastAsia="zh-CN"/>
        </w:rPr>
      </w:pPr>
      <w:r>
        <w:rPr>
          <w:rFonts w:hint="eastAsia" w:ascii="黑体" w:hAnsi="宋体" w:eastAsia="黑体"/>
          <w:b/>
          <w:sz w:val="32"/>
          <w:szCs w:val="32"/>
        </w:rPr>
        <w:t>专业班级</w:t>
      </w:r>
      <w:r>
        <w:rPr>
          <w:rFonts w:hint="eastAsia" w:ascii="黑体" w:hAnsi="宋体" w:eastAsia="黑体"/>
          <w:b/>
          <w:sz w:val="32"/>
          <w:szCs w:val="32"/>
          <w:u w:val="single"/>
        </w:rPr>
        <w:t xml:space="preserve"> </w:t>
      </w:r>
      <w:r>
        <w:rPr>
          <w:rFonts w:hint="eastAsia" w:ascii="黑体" w:hAnsi="宋体" w:eastAsia="黑体"/>
          <w:b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黑体" w:hAnsi="宋体" w:eastAsia="黑体"/>
          <w:b/>
          <w:sz w:val="32"/>
          <w:szCs w:val="32"/>
          <w:u w:val="single"/>
        </w:rPr>
        <w:t xml:space="preserve">  </w:t>
      </w:r>
      <w:r>
        <w:rPr>
          <w:rFonts w:hint="eastAsia" w:ascii="黑体" w:hAnsi="宋体" w:eastAsia="黑体"/>
          <w:b/>
          <w:sz w:val="32"/>
          <w:szCs w:val="32"/>
          <w:u w:val="single"/>
          <w:lang w:val="en-US" w:eastAsia="zh-CN"/>
        </w:rPr>
        <w:t>软件工程卓越班</w:t>
      </w:r>
      <w:r>
        <w:rPr>
          <w:rFonts w:hint="default" w:ascii="黑体" w:hAnsi="宋体" w:eastAsia="黑体"/>
          <w:b/>
          <w:sz w:val="32"/>
          <w:szCs w:val="32"/>
          <w:u w:val="single"/>
          <w:lang w:val="en-US" w:eastAsia="zh-CN"/>
        </w:rPr>
        <w:t>_</w:t>
      </w:r>
      <w:r>
        <w:rPr>
          <w:rFonts w:hint="eastAsia" w:ascii="黑体" w:hAnsi="宋体" w:eastAsia="黑体"/>
          <w:b/>
          <w:sz w:val="32"/>
          <w:szCs w:val="32"/>
          <w:u w:val="single"/>
        </w:rPr>
        <w:t xml:space="preserve">  </w:t>
      </w:r>
      <w:r>
        <w:rPr>
          <w:rFonts w:hint="eastAsia" w:ascii="黑体" w:hAnsi="宋体" w:eastAsia="黑体"/>
          <w:b/>
          <w:sz w:val="32"/>
          <w:szCs w:val="32"/>
          <w:u w:val="single"/>
          <w:lang w:val="en-US" w:eastAsia="zh-CN"/>
        </w:rPr>
        <w:t xml:space="preserve"> </w:t>
      </w:r>
    </w:p>
    <w:p w14:paraId="5A2F9B23">
      <w:pPr>
        <w:spacing w:line="240" w:lineRule="auto"/>
        <w:ind w:firstLine="2160"/>
        <w:rPr>
          <w:rFonts w:hint="default" w:ascii="黑体" w:hAnsi="宋体" w:eastAsia="黑体"/>
          <w:b/>
          <w:sz w:val="32"/>
          <w:szCs w:val="32"/>
          <w:u w:val="single"/>
          <w:lang w:val="en-US" w:eastAsia="zh-CN"/>
        </w:rPr>
      </w:pPr>
      <w:r>
        <w:rPr>
          <w:rFonts w:hint="eastAsia" w:ascii="黑体" w:hAnsi="宋体" w:eastAsia="黑体"/>
          <w:b/>
          <w:sz w:val="32"/>
          <w:szCs w:val="32"/>
        </w:rPr>
        <w:t>学    号</w:t>
      </w:r>
      <w:r>
        <w:rPr>
          <w:rFonts w:hint="eastAsia" w:ascii="黑体" w:hAnsi="宋体" w:eastAsia="黑体"/>
          <w:b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黑体" w:hAnsi="宋体" w:eastAsia="黑体"/>
          <w:b/>
          <w:sz w:val="32"/>
          <w:szCs w:val="32"/>
          <w:u w:val="single"/>
        </w:rPr>
        <w:t xml:space="preserve">  </w:t>
      </w:r>
      <w:r>
        <w:rPr>
          <w:rFonts w:hint="eastAsia" w:ascii="黑体" w:hAnsi="宋体" w:eastAsia="黑体"/>
          <w:b/>
          <w:sz w:val="32"/>
          <w:szCs w:val="32"/>
          <w:u w:val="single"/>
          <w:lang w:val="en-US" w:eastAsia="zh-CN"/>
        </w:rPr>
        <w:t>3124004303</w:t>
      </w:r>
      <w:r>
        <w:rPr>
          <w:rFonts w:hint="default" w:ascii="黑体" w:hAnsi="宋体" w:eastAsia="黑体"/>
          <w:b/>
          <w:sz w:val="32"/>
          <w:szCs w:val="32"/>
          <w:u w:val="single"/>
          <w:lang w:val="en-US" w:eastAsia="zh-CN"/>
        </w:rPr>
        <w:t>___</w:t>
      </w:r>
    </w:p>
    <w:p w14:paraId="0428D93E">
      <w:pPr>
        <w:spacing w:line="240" w:lineRule="auto"/>
        <w:ind w:firstLine="2160"/>
        <w:rPr>
          <w:rFonts w:hint="default" w:ascii="黑体" w:hAnsi="宋体" w:eastAsia="黑体"/>
          <w:b/>
          <w:sz w:val="32"/>
          <w:szCs w:val="32"/>
          <w:lang w:val="en-US" w:eastAsia="zh-CN"/>
        </w:rPr>
      </w:pPr>
      <w:r>
        <w:rPr>
          <w:rFonts w:hint="eastAsia" w:ascii="黑体" w:hAnsi="宋体" w:eastAsia="黑体"/>
          <w:b/>
          <w:sz w:val="32"/>
          <w:szCs w:val="32"/>
        </w:rPr>
        <w:t>学生姓名</w:t>
      </w:r>
      <w:r>
        <w:rPr>
          <w:rFonts w:hint="eastAsia" w:ascii="黑体" w:hAnsi="宋体" w:eastAsia="黑体"/>
          <w:b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黑体" w:hAnsi="宋体" w:eastAsia="黑体"/>
          <w:b/>
          <w:sz w:val="32"/>
          <w:szCs w:val="32"/>
          <w:u w:val="single"/>
        </w:rPr>
        <w:t xml:space="preserve"> </w:t>
      </w:r>
      <w:r>
        <w:rPr>
          <w:rFonts w:hint="eastAsia" w:ascii="黑体" w:hAnsi="宋体" w:eastAsia="黑体"/>
          <w:b/>
          <w:sz w:val="32"/>
          <w:szCs w:val="32"/>
          <w:u w:val="single"/>
          <w:lang w:val="en-US" w:eastAsia="zh-CN"/>
        </w:rPr>
        <w:t xml:space="preserve"> 张鹏辉</w:t>
      </w:r>
      <w:r>
        <w:rPr>
          <w:rFonts w:hint="default" w:ascii="黑体" w:hAnsi="宋体" w:eastAsia="黑体"/>
          <w:b/>
          <w:sz w:val="32"/>
          <w:szCs w:val="32"/>
          <w:u w:val="single"/>
          <w:lang w:val="en-US" w:eastAsia="zh-CN"/>
        </w:rPr>
        <w:t>_________</w:t>
      </w:r>
    </w:p>
    <w:p w14:paraId="7EAE78E5">
      <w:pPr>
        <w:spacing w:line="240" w:lineRule="auto"/>
        <w:ind w:firstLine="2160"/>
        <w:rPr>
          <w:rFonts w:hint="default" w:ascii="黑体" w:hAnsi="宋体" w:eastAsia="黑体"/>
          <w:sz w:val="32"/>
          <w:lang w:val="en-US" w:eastAsia="zh-CN"/>
        </w:rPr>
      </w:pPr>
      <w:r>
        <w:rPr>
          <w:rFonts w:hint="eastAsia" w:ascii="黑体" w:hAnsi="宋体" w:eastAsia="黑体"/>
          <w:b/>
          <w:sz w:val="32"/>
          <w:szCs w:val="32"/>
        </w:rPr>
        <w:t>指导教师</w:t>
      </w:r>
      <w:r>
        <w:rPr>
          <w:rFonts w:hint="eastAsia" w:ascii="黑体" w:hAnsi="宋体" w:eastAsia="黑体"/>
          <w:b/>
          <w:sz w:val="32"/>
          <w:szCs w:val="32"/>
          <w:u w:val="single"/>
        </w:rPr>
        <w:t xml:space="preserve"> </w:t>
      </w:r>
      <w:r>
        <w:rPr>
          <w:rFonts w:hint="eastAsia" w:ascii="黑体" w:hAnsi="宋体" w:eastAsia="黑体"/>
          <w:b/>
          <w:sz w:val="32"/>
          <w:szCs w:val="32"/>
          <w:u w:val="single"/>
          <w:lang w:val="en-US" w:eastAsia="zh-CN"/>
        </w:rPr>
        <w:t xml:space="preserve">     黄剑锋</w:t>
      </w:r>
      <w:r>
        <w:rPr>
          <w:rFonts w:hint="default" w:ascii="黑体" w:hAnsi="宋体" w:eastAsia="黑体"/>
          <w:b/>
          <w:sz w:val="32"/>
          <w:szCs w:val="32"/>
          <w:u w:val="single"/>
          <w:lang w:val="en-US" w:eastAsia="zh-CN"/>
        </w:rPr>
        <w:t>_________</w:t>
      </w:r>
    </w:p>
    <w:p w14:paraId="776B9FE3">
      <w:pPr>
        <w:spacing w:line="240" w:lineRule="auto"/>
        <w:jc w:val="both"/>
        <w:rPr>
          <w:rFonts w:hint="eastAsia" w:ascii="宋体" w:hAnsi="宋体"/>
          <w:sz w:val="32"/>
        </w:rPr>
      </w:pPr>
    </w:p>
    <w:p w14:paraId="4636C547">
      <w:pPr>
        <w:spacing w:line="240" w:lineRule="auto"/>
        <w:jc w:val="both"/>
        <w:rPr>
          <w:rFonts w:hint="eastAsia" w:ascii="宋体" w:hAnsi="宋体"/>
          <w:sz w:val="32"/>
        </w:rPr>
      </w:pPr>
    </w:p>
    <w:p w14:paraId="028C5B8D">
      <w:pPr>
        <w:spacing w:line="240" w:lineRule="auto"/>
        <w:jc w:val="both"/>
        <w:rPr>
          <w:rFonts w:hint="eastAsia" w:ascii="宋体" w:hAnsi="宋体"/>
          <w:sz w:val="32"/>
        </w:rPr>
      </w:pPr>
    </w:p>
    <w:p w14:paraId="01FBCC99">
      <w:pPr>
        <w:spacing w:line="240" w:lineRule="auto"/>
        <w:jc w:val="both"/>
        <w:rPr>
          <w:rFonts w:hint="eastAsia" w:ascii="宋体" w:hAnsi="宋体"/>
          <w:sz w:val="32"/>
        </w:rPr>
      </w:pPr>
    </w:p>
    <w:p w14:paraId="218F99BF">
      <w:pPr>
        <w:spacing w:line="240" w:lineRule="auto"/>
        <w:jc w:val="center"/>
        <w:rPr>
          <w:rFonts w:hint="eastAsia"/>
        </w:rPr>
      </w:pPr>
      <w:r>
        <w:rPr>
          <w:rFonts w:hint="eastAsia" w:ascii="黑体" w:hAnsi="宋体" w:eastAsia="黑体"/>
          <w:b/>
          <w:sz w:val="32"/>
          <w:lang w:val="en-US" w:eastAsia="zh-CN"/>
        </w:rPr>
        <w:t>2025</w:t>
      </w:r>
      <w:r>
        <w:rPr>
          <w:rFonts w:hint="eastAsia" w:ascii="黑体" w:hAnsi="宋体" w:eastAsia="黑体"/>
          <w:b/>
          <w:sz w:val="32"/>
        </w:rPr>
        <w:t>年</w:t>
      </w:r>
      <w:r>
        <w:rPr>
          <w:rFonts w:hint="eastAsia" w:ascii="黑体" w:hAnsi="宋体" w:eastAsia="黑体"/>
          <w:b/>
          <w:sz w:val="32"/>
          <w:lang w:val="en-US" w:eastAsia="zh-CN"/>
        </w:rPr>
        <w:t>12</w:t>
      </w:r>
      <w:r>
        <w:rPr>
          <w:rFonts w:hint="eastAsia" w:ascii="黑体" w:hAnsi="宋体" w:eastAsia="黑体"/>
          <w:b/>
          <w:sz w:val="32"/>
        </w:rPr>
        <w:t>月</w:t>
      </w:r>
      <w:r>
        <w:rPr>
          <w:rFonts w:hint="eastAsia" w:ascii="黑体" w:hAnsi="宋体" w:eastAsia="黑体"/>
          <w:b/>
          <w:sz w:val="32"/>
          <w:lang w:val="en-US" w:eastAsia="zh-CN"/>
        </w:rPr>
        <w:t>27</w:t>
      </w:r>
      <w:r>
        <w:rPr>
          <w:rFonts w:hint="eastAsia" w:ascii="黑体" w:hAnsi="宋体" w:eastAsia="黑体"/>
          <w:b/>
          <w:sz w:val="32"/>
        </w:rPr>
        <w:t>日</w:t>
      </w:r>
    </w:p>
    <w:p w14:paraId="760CE82C">
      <w:pPr>
        <w:rPr>
          <w:rFonts w:hint="eastAsia"/>
        </w:r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eastAsia"/>
        </w:rPr>
        <w:br w:type="page"/>
      </w:r>
    </w:p>
    <w:p w14:paraId="025A4E85">
      <w:pPr>
        <w:rPr>
          <w:rFonts w:hint="eastAsia"/>
        </w:r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10EA7800">
      <w:pPr>
        <w:rPr>
          <w:rFonts w:hint="eastAsia"/>
        </w:rPr>
      </w:pP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56849280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sdtEndPr>
      <w:sdtContent>
        <w:p w14:paraId="3DCAB11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845CF11">
          <w:pPr>
            <w:pStyle w:val="27"/>
            <w:tabs>
              <w:tab w:val="right" w:leader="dot" w:pos="8640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_Toc706268126 </w:instrText>
          </w:r>
          <w:r>
            <w:fldChar w:fldCharType="separate"/>
          </w:r>
          <w:r>
            <w:rPr>
              <w:rFonts w:hint="eastAsia" w:eastAsia="黑体"/>
              <w:szCs w:val="44"/>
            </w:rPr>
            <w:t>数据结构课程设计报告</w:t>
          </w:r>
          <w:r>
            <w:tab/>
          </w:r>
          <w:r>
            <w:fldChar w:fldCharType="begin"/>
          </w:r>
          <w:r>
            <w:instrText xml:space="preserve"> PAGEREF _Toc706268126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D8DA0AB">
          <w:pPr>
            <w:pStyle w:val="27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_Toc1106276713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需求分析</w:t>
          </w:r>
          <w:r>
            <w:tab/>
          </w:r>
          <w:r>
            <w:fldChar w:fldCharType="begin"/>
          </w:r>
          <w:r>
            <w:instrText xml:space="preserve"> PAGEREF _Toc1106276713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AABD2A1">
          <w:pPr>
            <w:pStyle w:val="31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_Toc279299665 </w:instrText>
          </w:r>
          <w:r>
            <w:fldChar w:fldCharType="separate"/>
          </w:r>
          <w:r>
            <w:rPr>
              <w:rFonts w:hint="default"/>
            </w:rPr>
            <w:t xml:space="preserve">1.1 </w:t>
          </w:r>
          <w:r>
            <w:t>程序设计任务</w:t>
          </w:r>
          <w:r>
            <w:tab/>
          </w:r>
          <w:r>
            <w:fldChar w:fldCharType="begin"/>
          </w:r>
          <w:r>
            <w:instrText xml:space="preserve"> PAGEREF _Toc279299665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09591A9">
          <w:pPr>
            <w:pStyle w:val="31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_Toc1937700960 </w:instrText>
          </w:r>
          <w:r>
            <w:fldChar w:fldCharType="separate"/>
          </w:r>
          <w:r>
            <w:rPr>
              <w:rFonts w:hint="default"/>
            </w:rPr>
            <w:t xml:space="preserve">1.2 </w:t>
          </w:r>
          <w:r>
            <w:t>输入的形式和输入值的范围</w:t>
          </w:r>
          <w:r>
            <w:tab/>
          </w:r>
          <w:r>
            <w:fldChar w:fldCharType="begin"/>
          </w:r>
          <w:r>
            <w:instrText xml:space="preserve"> PAGEREF _Toc1937700960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4E8DADD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_Toc350527965 </w:instrText>
          </w:r>
          <w:r>
            <w:fldChar w:fldCharType="separate"/>
          </w:r>
          <w:r>
            <w:rPr>
              <w:rFonts w:hint="default"/>
            </w:rPr>
            <w:t xml:space="preserve">（1） </w:t>
          </w:r>
          <w:r>
            <w:t>手动生成随机数据</w:t>
          </w:r>
          <w:r>
            <w:tab/>
          </w:r>
          <w:r>
            <w:fldChar w:fldCharType="begin"/>
          </w:r>
          <w:r>
            <w:instrText xml:space="preserve"> PAGEREF _Toc350527965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5E841AD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_Toc775864034 </w:instrText>
          </w:r>
          <w:r>
            <w:fldChar w:fldCharType="separate"/>
          </w:r>
          <w:r>
            <w:rPr>
              <w:rFonts w:hint="default"/>
            </w:rPr>
            <w:t xml:space="preserve">（2） </w:t>
          </w:r>
          <w:r>
            <w:t>文件导入数据</w:t>
          </w:r>
          <w:r>
            <w:tab/>
          </w:r>
          <w:r>
            <w:fldChar w:fldCharType="begin"/>
          </w:r>
          <w:r>
            <w:instrText xml:space="preserve"> PAGEREF _Toc775864034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B3E7949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_Toc426114854 </w:instrText>
          </w:r>
          <w:r>
            <w:fldChar w:fldCharType="separate"/>
          </w:r>
          <w:r>
            <w:rPr>
              <w:rFonts w:hint="default"/>
            </w:rPr>
            <w:t xml:space="preserve">（3） </w:t>
          </w:r>
          <w:r>
            <w:t>性能测试配置</w:t>
          </w:r>
          <w:r>
            <w:tab/>
          </w:r>
          <w:r>
            <w:fldChar w:fldCharType="begin"/>
          </w:r>
          <w:r>
            <w:instrText xml:space="preserve"> PAGEREF _Toc426114854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836682E">
          <w:pPr>
            <w:pStyle w:val="31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_Toc2001872080 </w:instrText>
          </w:r>
          <w:r>
            <w:fldChar w:fldCharType="separate"/>
          </w:r>
          <w:r>
            <w:rPr>
              <w:rFonts w:hint="default"/>
            </w:rPr>
            <w:t xml:space="preserve">1.3 </w:t>
          </w:r>
          <w:r>
            <w:t>输出的形式</w:t>
          </w:r>
          <w:r>
            <w:tab/>
          </w:r>
          <w:r>
            <w:fldChar w:fldCharType="begin"/>
          </w:r>
          <w:r>
            <w:instrText xml:space="preserve"> PAGEREF _Toc2001872080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E270391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_Toc837751011 </w:instrText>
          </w:r>
          <w:r>
            <w:fldChar w:fldCharType="separate"/>
          </w:r>
          <w:r>
            <w:rPr>
              <w:rFonts w:hint="default" w:ascii="黑体" w:hAnsi="黑体" w:eastAsia="黑体" w:cs="黑体"/>
            </w:rPr>
            <w:t xml:space="preserve">1.3.1 </w:t>
          </w:r>
          <w:r>
            <w:t>可视化演示输出：</w:t>
          </w:r>
          <w:r>
            <w:tab/>
          </w:r>
          <w:r>
            <w:fldChar w:fldCharType="begin"/>
          </w:r>
          <w:r>
            <w:instrText xml:space="preserve"> PAGEREF _Toc837751011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6255B31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_Toc1178452145 </w:instrText>
          </w:r>
          <w:r>
            <w:fldChar w:fldCharType="separate"/>
          </w:r>
          <w:r>
            <w:rPr>
              <w:rFonts w:hint="default" w:ascii="黑体" w:hAnsi="黑体" w:eastAsia="黑体" w:cs="黑体"/>
            </w:rPr>
            <w:t xml:space="preserve">1.3.2 </w:t>
          </w:r>
          <w:r>
            <w:t>性能测试输出：</w:t>
          </w:r>
          <w:r>
            <w:tab/>
          </w:r>
          <w:r>
            <w:fldChar w:fldCharType="begin"/>
          </w:r>
          <w:r>
            <w:instrText xml:space="preserve"> PAGEREF _Toc1178452145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510897A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_Toc3524734 </w:instrText>
          </w:r>
          <w:r>
            <w:fldChar w:fldCharType="separate"/>
          </w:r>
          <w:r>
            <w:rPr>
              <w:rFonts w:hint="default" w:ascii="黑体" w:hAnsi="黑体" w:eastAsia="黑体" w:cs="黑体"/>
            </w:rPr>
            <w:t xml:space="preserve">1.3.3 </w:t>
          </w:r>
          <w:r>
            <w:t>导出文件：</w:t>
          </w:r>
          <w:r>
            <w:tab/>
          </w:r>
          <w:r>
            <w:fldChar w:fldCharType="begin"/>
          </w:r>
          <w:r>
            <w:instrText xml:space="preserve"> PAGEREF _Toc3524734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93BD2D2">
          <w:pPr>
            <w:pStyle w:val="31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_Toc1258145869 </w:instrText>
          </w:r>
          <w:r>
            <w:fldChar w:fldCharType="separate"/>
          </w:r>
          <w:r>
            <w:rPr>
              <w:rFonts w:hint="default"/>
            </w:rPr>
            <w:t xml:space="preserve">1.4 </w:t>
          </w:r>
          <w:r>
            <w:t>程序所能达到的功能</w:t>
          </w:r>
          <w:r>
            <w:tab/>
          </w:r>
          <w:r>
            <w:fldChar w:fldCharType="begin"/>
          </w:r>
          <w:r>
            <w:instrText xml:space="preserve"> PAGEREF _Toc1258145869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B5FF66E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_Toc1533631921 </w:instrText>
          </w:r>
          <w:r>
            <w:fldChar w:fldCharType="separate"/>
          </w:r>
          <w:r>
            <w:rPr>
              <w:rFonts w:hint="default"/>
            </w:rPr>
            <w:t xml:space="preserve">1.4.1 </w:t>
          </w:r>
          <w:r>
            <w:t>算法支持</w:t>
          </w:r>
          <w:r>
            <w:tab/>
          </w:r>
          <w:r>
            <w:fldChar w:fldCharType="begin"/>
          </w:r>
          <w:r>
            <w:instrText xml:space="preserve"> PAGEREF _Toc1533631921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C2C7F73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_Toc1652964953 </w:instrText>
          </w:r>
          <w:r>
            <w:fldChar w:fldCharType="separate"/>
          </w:r>
          <w:r>
            <w:rPr>
              <w:rFonts w:hint="default"/>
            </w:rPr>
            <w:t xml:space="preserve">1.4.2 </w:t>
          </w:r>
          <w:r>
            <w:t>可视化功能</w:t>
          </w:r>
          <w:r>
            <w:tab/>
          </w:r>
          <w:r>
            <w:fldChar w:fldCharType="begin"/>
          </w:r>
          <w:r>
            <w:instrText xml:space="preserve"> PAGEREF _Toc1652964953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C07E9D8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_Toc1533507479 </w:instrText>
          </w:r>
          <w:r>
            <w:fldChar w:fldCharType="separate"/>
          </w:r>
          <w:r>
            <w:rPr>
              <w:rFonts w:hint="default"/>
            </w:rPr>
            <w:t xml:space="preserve">1.4.3 </w:t>
          </w:r>
          <w:r>
            <w:t>控制功能</w:t>
          </w:r>
          <w:r>
            <w:tab/>
          </w:r>
          <w:r>
            <w:fldChar w:fldCharType="begin"/>
          </w:r>
          <w:r>
            <w:instrText xml:space="preserve"> PAGEREF _Toc1533507479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502BC35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_Toc1708951906 </w:instrText>
          </w:r>
          <w:r>
            <w:fldChar w:fldCharType="separate"/>
          </w:r>
          <w:r>
            <w:rPr>
              <w:rFonts w:hint="default"/>
            </w:rPr>
            <w:t xml:space="preserve">1.4.4 </w:t>
          </w:r>
          <w:r>
            <w:t>性能测试功能</w:t>
          </w:r>
          <w:r>
            <w:tab/>
          </w:r>
          <w:r>
            <w:fldChar w:fldCharType="begin"/>
          </w:r>
          <w:r>
            <w:instrText xml:space="preserve"> PAGEREF _Toc1708951906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61709F0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_Toc1908389164 </w:instrText>
          </w:r>
          <w:r>
            <w:fldChar w:fldCharType="separate"/>
          </w:r>
          <w:r>
            <w:rPr>
              <w:rFonts w:hint="default"/>
            </w:rPr>
            <w:t xml:space="preserve">1.4.5 </w:t>
          </w:r>
          <w:r>
            <w:t>数据管理功能</w:t>
          </w:r>
          <w:r>
            <w:tab/>
          </w:r>
          <w:r>
            <w:fldChar w:fldCharType="begin"/>
          </w:r>
          <w:r>
            <w:instrText xml:space="preserve"> PAGEREF _Toc1908389164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4082104">
          <w:pPr>
            <w:pStyle w:val="31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_Toc1628411403 </w:instrText>
          </w:r>
          <w:r>
            <w:fldChar w:fldCharType="separate"/>
          </w:r>
          <w:r>
            <w:rPr>
              <w:rFonts w:hint="default"/>
            </w:rPr>
            <w:t xml:space="preserve">1.5 </w:t>
          </w:r>
          <w:r>
            <w:t>测试数据</w:t>
          </w:r>
          <w:r>
            <w:tab/>
          </w:r>
          <w:r>
            <w:fldChar w:fldCharType="begin"/>
          </w:r>
          <w:r>
            <w:instrText xml:space="preserve"> PAGEREF _Toc1628411403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2DAF538">
          <w:pPr>
            <w:pStyle w:val="27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_Toc1178852853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概要设计</w:t>
          </w:r>
          <w:r>
            <w:tab/>
          </w:r>
          <w:r>
            <w:fldChar w:fldCharType="begin"/>
          </w:r>
          <w:r>
            <w:instrText xml:space="preserve"> PAGEREF _Toc1178852853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88DEFE9">
          <w:pPr>
            <w:pStyle w:val="31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_Toc295773149 </w:instrText>
          </w:r>
          <w:r>
            <w:fldChar w:fldCharType="separate"/>
          </w:r>
          <w:r>
            <w:rPr>
              <w:rFonts w:hint="default"/>
            </w:rPr>
            <w:t xml:space="preserve">2.1 </w:t>
          </w:r>
          <w:r>
            <w:t>数据类型定义</w:t>
          </w:r>
          <w:r>
            <w:tab/>
          </w:r>
          <w:r>
            <w:fldChar w:fldCharType="begin"/>
          </w:r>
          <w:r>
            <w:instrText xml:space="preserve"> PAGEREF _Toc295773149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0468178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_Toc1782156085 </w:instrText>
          </w:r>
          <w:r>
            <w:fldChar w:fldCharType="separate"/>
          </w:r>
          <w:r>
            <w:rPr>
              <w:rFonts w:hint="default"/>
            </w:rPr>
            <w:t xml:space="preserve">2.1.1 </w:t>
          </w:r>
          <w:r>
            <w:t>核心数据结构</w:t>
          </w:r>
          <w:r>
            <w:tab/>
          </w:r>
          <w:r>
            <w:fldChar w:fldCharType="begin"/>
          </w:r>
          <w:r>
            <w:instrText xml:space="preserve"> PAGEREF _Toc1782156085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3B0D0FD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_Toc1742895886 </w:instrText>
          </w:r>
          <w:r>
            <w:fldChar w:fldCharType="separate"/>
          </w:r>
          <w:r>
            <w:rPr>
              <w:rFonts w:hint="default"/>
            </w:rPr>
            <w:t xml:space="preserve">2.1.2 </w:t>
          </w:r>
          <w:r>
            <w:t>生成器类型</w:t>
          </w:r>
          <w:r>
            <w:tab/>
          </w:r>
          <w:r>
            <w:fldChar w:fldCharType="begin"/>
          </w:r>
          <w:r>
            <w:instrText xml:space="preserve"> PAGEREF _Toc1742895886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8237E12">
          <w:pPr>
            <w:pStyle w:val="31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_Toc1174210922 </w:instrText>
          </w:r>
          <w:r>
            <w:fldChar w:fldCharType="separate"/>
          </w:r>
          <w:r>
            <w:rPr>
              <w:rFonts w:hint="default"/>
            </w:rPr>
            <w:t xml:space="preserve">2.2 </w:t>
          </w:r>
          <w:r>
            <w:t>主程序流程</w:t>
          </w:r>
          <w:r>
            <w:tab/>
          </w:r>
          <w:r>
            <w:fldChar w:fldCharType="begin"/>
          </w:r>
          <w:r>
            <w:instrText xml:space="preserve"> PAGEREF _Toc1174210922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1AE272D">
          <w:pPr>
            <w:pStyle w:val="31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_Toc1735733771 </w:instrText>
          </w:r>
          <w:r>
            <w:fldChar w:fldCharType="separate"/>
          </w:r>
          <w:r>
            <w:rPr>
              <w:rFonts w:hint="default"/>
            </w:rPr>
            <w:t xml:space="preserve">2.3 </w:t>
          </w:r>
          <w:r>
            <w:t>程序模块及调用关系</w:t>
          </w:r>
          <w:r>
            <w:tab/>
          </w:r>
          <w:r>
            <w:fldChar w:fldCharType="begin"/>
          </w:r>
          <w:r>
            <w:instrText xml:space="preserve"> PAGEREF _Toc1735733771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F3FD954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_Toc1059628349 </w:instrText>
          </w:r>
          <w:r>
            <w:fldChar w:fldCharType="separate"/>
          </w:r>
          <w:r>
            <w:rPr>
              <w:rFonts w:hint="default"/>
            </w:rPr>
            <w:t xml:space="preserve">2.3.1 </w:t>
          </w:r>
          <w:r>
            <w:t>模块划分</w:t>
          </w:r>
          <w:r>
            <w:tab/>
          </w:r>
          <w:r>
            <w:fldChar w:fldCharType="begin"/>
          </w:r>
          <w:r>
            <w:instrText xml:space="preserve"> PAGEREF _Toc1059628349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7327A34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_Toc91777072 </w:instrText>
          </w:r>
          <w:r>
            <w:fldChar w:fldCharType="separate"/>
          </w:r>
          <w:r>
            <w:rPr>
              <w:rFonts w:hint="default"/>
            </w:rPr>
            <w:t xml:space="preserve">2.3.2 </w:t>
          </w:r>
          <w:r>
            <w:t>模块调用关系</w:t>
          </w:r>
          <w:r>
            <w:tab/>
          </w:r>
          <w:r>
            <w:fldChar w:fldCharType="begin"/>
          </w:r>
          <w:r>
            <w:instrText xml:space="preserve"> PAGEREF _Toc91777072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CBA91E9">
          <w:pPr>
            <w:pStyle w:val="31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_Toc603990558 </w:instrText>
          </w:r>
          <w:r>
            <w:fldChar w:fldCharType="separate"/>
          </w:r>
          <w:r>
            <w:rPr>
              <w:rFonts w:hint="default"/>
            </w:rPr>
            <w:t xml:space="preserve">2.4 </w:t>
          </w:r>
          <w:r>
            <w:t>算法模块设计</w:t>
          </w:r>
          <w:r>
            <w:tab/>
          </w:r>
          <w:r>
            <w:fldChar w:fldCharType="begin"/>
          </w:r>
          <w:r>
            <w:instrText xml:space="preserve"> PAGEREF _Toc603990558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275615D">
          <w:pPr>
            <w:pStyle w:val="27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_Toc114108937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详细设计</w:t>
          </w:r>
          <w:r>
            <w:tab/>
          </w:r>
          <w:r>
            <w:fldChar w:fldCharType="begin"/>
          </w:r>
          <w:r>
            <w:instrText xml:space="preserve"> PAGEREF _Toc114108937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03D1D24">
          <w:pPr>
            <w:pStyle w:val="31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_Toc126007388 </w:instrText>
          </w:r>
          <w:r>
            <w:fldChar w:fldCharType="separate"/>
          </w:r>
          <w:r>
            <w:rPr>
              <w:rFonts w:hint="default"/>
            </w:rPr>
            <w:t xml:space="preserve">3.1 </w:t>
          </w:r>
          <w:r>
            <w:t>数据结构实现</w:t>
          </w:r>
          <w:r>
            <w:tab/>
          </w:r>
          <w:r>
            <w:fldChar w:fldCharType="begin"/>
          </w:r>
          <w:r>
            <w:instrText xml:space="preserve"> PAGEREF _Toc126007388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D8198F1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_Toc387294174 </w:instrText>
          </w:r>
          <w:r>
            <w:fldChar w:fldCharType="separate"/>
          </w:r>
          <w:r>
            <w:rPr>
              <w:rFonts w:hint="default"/>
            </w:rPr>
            <w:t xml:space="preserve">3.1.1 </w:t>
          </w:r>
          <w:r>
            <w:t>数组表示</w:t>
          </w:r>
          <w:r>
            <w:tab/>
          </w:r>
          <w:r>
            <w:fldChar w:fldCharType="begin"/>
          </w:r>
          <w:r>
            <w:instrText xml:space="preserve"> PAGEREF _Toc387294174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3C083BB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_Toc230248361 </w:instrText>
          </w:r>
          <w:r>
            <w:fldChar w:fldCharType="separate"/>
          </w:r>
          <w:r>
            <w:rPr>
              <w:rFonts w:hint="default"/>
            </w:rPr>
            <w:t xml:space="preserve">3.1.2 </w:t>
          </w:r>
          <w:r>
            <w:t>排序步骤的创建</w:t>
          </w:r>
          <w:r>
            <w:tab/>
          </w:r>
          <w:r>
            <w:fldChar w:fldCharType="begin"/>
          </w:r>
          <w:r>
            <w:instrText xml:space="preserve"> PAGEREF _Toc230248361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32933F9">
          <w:pPr>
            <w:pStyle w:val="31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_Toc18671433 </w:instrText>
          </w:r>
          <w:r>
            <w:fldChar w:fldCharType="separate"/>
          </w:r>
          <w:r>
            <w:rPr>
              <w:rFonts w:hint="default"/>
            </w:rPr>
            <w:t xml:space="preserve">3.2 </w:t>
          </w:r>
          <w:r>
            <w:t>核心算法实现</w:t>
          </w:r>
          <w:r>
            <w:tab/>
          </w:r>
          <w:r>
            <w:fldChar w:fldCharType="begin"/>
          </w:r>
          <w:r>
            <w:instrText xml:space="preserve"> PAGEREF _Toc18671433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3E358C9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_Toc278161969 </w:instrText>
          </w:r>
          <w:r>
            <w:fldChar w:fldCharType="separate"/>
          </w:r>
          <w:r>
            <w:rPr>
              <w:rFonts w:hint="default"/>
            </w:rPr>
            <w:t xml:space="preserve">3.2.1 </w:t>
          </w:r>
          <w:r>
            <w:t>冒泡排序 Bubble Sort</w:t>
          </w:r>
          <w:r>
            <w:tab/>
          </w:r>
          <w:r>
            <w:fldChar w:fldCharType="begin"/>
          </w:r>
          <w:r>
            <w:instrText xml:space="preserve"> PAGEREF _Toc278161969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8BCF5A6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_Toc2143797111 </w:instrText>
          </w:r>
          <w:r>
            <w:fldChar w:fldCharType="separate"/>
          </w:r>
          <w:r>
            <w:rPr>
              <w:rFonts w:hint="default"/>
            </w:rPr>
            <w:t xml:space="preserve">3.2.2 </w:t>
          </w:r>
          <w:r>
            <w:t>选择排序 Selection Sort</w:t>
          </w:r>
          <w:r>
            <w:tab/>
          </w:r>
          <w:r>
            <w:fldChar w:fldCharType="begin"/>
          </w:r>
          <w:r>
            <w:instrText xml:space="preserve"> PAGEREF _Toc2143797111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B76143A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_Toc317415211 </w:instrText>
          </w:r>
          <w:r>
            <w:fldChar w:fldCharType="separate"/>
          </w:r>
          <w:r>
            <w:rPr>
              <w:rFonts w:hint="default"/>
            </w:rPr>
            <w:t xml:space="preserve">3.2.3 </w:t>
          </w:r>
          <w:r>
            <w:t>插入排序 Insertion Sort</w:t>
          </w:r>
          <w:r>
            <w:tab/>
          </w:r>
          <w:r>
            <w:fldChar w:fldCharType="begin"/>
          </w:r>
          <w:r>
            <w:instrText xml:space="preserve"> PAGEREF _Toc317415211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D4E2424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_Toc448072129 </w:instrText>
          </w:r>
          <w:r>
            <w:fldChar w:fldCharType="separate"/>
          </w:r>
          <w:r>
            <w:rPr>
              <w:rFonts w:hint="default"/>
            </w:rPr>
            <w:t xml:space="preserve">3.2.4 </w:t>
          </w:r>
          <w:r>
            <w:t>折半插入排序 Binary Insertion Sort</w:t>
          </w:r>
          <w:r>
            <w:tab/>
          </w:r>
          <w:r>
            <w:fldChar w:fldCharType="begin"/>
          </w:r>
          <w:r>
            <w:instrText xml:space="preserve"> PAGEREF _Toc448072129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82B15B0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_Toc1670605721 </w:instrText>
          </w:r>
          <w:r>
            <w:fldChar w:fldCharType="separate"/>
          </w:r>
          <w:r>
            <w:rPr>
              <w:rFonts w:hint="default"/>
            </w:rPr>
            <w:t xml:space="preserve">3.2.5 </w:t>
          </w:r>
          <w:r>
            <w:t>希尔排序 Shell Sort</w:t>
          </w:r>
          <w:r>
            <w:tab/>
          </w:r>
          <w:r>
            <w:fldChar w:fldCharType="begin"/>
          </w:r>
          <w:r>
            <w:instrText xml:space="preserve"> PAGEREF _Toc1670605721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AD02219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_Toc1669151969 </w:instrText>
          </w:r>
          <w:r>
            <w:fldChar w:fldCharType="separate"/>
          </w:r>
          <w:r>
            <w:rPr>
              <w:rFonts w:hint="default"/>
            </w:rPr>
            <w:t xml:space="preserve">3.2.6 </w:t>
          </w:r>
          <w:r>
            <w:t>快速排序 Quick Sort 递归版</w:t>
          </w:r>
          <w:r>
            <w:tab/>
          </w:r>
          <w:r>
            <w:fldChar w:fldCharType="begin"/>
          </w:r>
          <w:r>
            <w:instrText xml:space="preserve"> PAGEREF _Toc1669151969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89FB719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_Toc858262222 </w:instrText>
          </w:r>
          <w:r>
            <w:fldChar w:fldCharType="separate"/>
          </w:r>
          <w:r>
            <w:rPr>
              <w:rFonts w:hint="default"/>
            </w:rPr>
            <w:t xml:space="preserve">3.2.7 </w:t>
          </w:r>
          <w:r>
            <w:t>快速排序 Quick Sort 非递归版</w:t>
          </w:r>
          <w:r>
            <w:tab/>
          </w:r>
          <w:r>
            <w:fldChar w:fldCharType="begin"/>
          </w:r>
          <w:r>
            <w:instrText xml:space="preserve"> PAGEREF _Toc858262222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21C770B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_Toc165508255 </w:instrText>
          </w:r>
          <w:r>
            <w:fldChar w:fldCharType="separate"/>
          </w:r>
          <w:r>
            <w:rPr>
              <w:rFonts w:hint="default"/>
            </w:rPr>
            <w:t xml:space="preserve">3.2.8 </w:t>
          </w:r>
          <w:r>
            <w:t>归并排序 Merge Sort 递归版</w:t>
          </w:r>
          <w:r>
            <w:tab/>
          </w:r>
          <w:r>
            <w:fldChar w:fldCharType="begin"/>
          </w:r>
          <w:r>
            <w:instrText xml:space="preserve"> PAGEREF _Toc165508255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546AC52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_Toc705918920 </w:instrText>
          </w:r>
          <w:r>
            <w:fldChar w:fldCharType="separate"/>
          </w:r>
          <w:r>
            <w:rPr>
              <w:rFonts w:hint="default"/>
            </w:rPr>
            <w:t xml:space="preserve">3.2.9 </w:t>
          </w:r>
          <w:r>
            <w:t>堆排序 Heap Sort</w:t>
          </w:r>
          <w:r>
            <w:tab/>
          </w:r>
          <w:r>
            <w:fldChar w:fldCharType="begin"/>
          </w:r>
          <w:r>
            <w:instrText xml:space="preserve"> PAGEREF _Toc705918920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577BD2D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_Toc1679622412 </w:instrText>
          </w:r>
          <w:r>
            <w:fldChar w:fldCharType="separate"/>
          </w:r>
          <w:r>
            <w:rPr>
              <w:rFonts w:hint="default"/>
            </w:rPr>
            <w:t xml:space="preserve">3.2.10 </w:t>
          </w:r>
          <w:r>
            <w:t>计数排序 Counting Sort</w:t>
          </w:r>
          <w:r>
            <w:tab/>
          </w:r>
          <w:r>
            <w:fldChar w:fldCharType="begin"/>
          </w:r>
          <w:r>
            <w:instrText xml:space="preserve"> PAGEREF _Toc1679622412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1143BDF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_Toc741338669 </w:instrText>
          </w:r>
          <w:r>
            <w:fldChar w:fldCharType="separate"/>
          </w:r>
          <w:r>
            <w:rPr>
              <w:rFonts w:hint="default"/>
            </w:rPr>
            <w:t xml:space="preserve">3.2.11 </w:t>
          </w:r>
          <w:r>
            <w:t>基数排序 Radix Sort LSD</w:t>
          </w:r>
          <w:r>
            <w:tab/>
          </w:r>
          <w:r>
            <w:fldChar w:fldCharType="begin"/>
          </w:r>
          <w:r>
            <w:instrText xml:space="preserve"> PAGEREF _Toc741338669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DF1552B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_Toc2126373636 </w:instrText>
          </w:r>
          <w:r>
            <w:fldChar w:fldCharType="separate"/>
          </w:r>
          <w:r>
            <w:rPr>
              <w:rFonts w:hint="default"/>
            </w:rPr>
            <w:t xml:space="preserve">3.2.12 </w:t>
          </w:r>
          <w:r>
            <w:t>基数排序 Radix Sort MSD 递归版</w:t>
          </w:r>
          <w:r>
            <w:tab/>
          </w:r>
          <w:r>
            <w:fldChar w:fldCharType="begin"/>
          </w:r>
          <w:r>
            <w:instrText xml:space="preserve"> PAGEREF _Toc2126373636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4EE6FF8">
          <w:pPr>
            <w:pStyle w:val="31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_Toc1686330525 </w:instrText>
          </w:r>
          <w:r>
            <w:fldChar w:fldCharType="separate"/>
          </w:r>
          <w:r>
            <w:rPr>
              <w:rFonts w:hint="default"/>
            </w:rPr>
            <w:t xml:space="preserve">3.3 </w:t>
          </w:r>
          <w:r>
            <w:t>可视化渲染算法</w:t>
          </w:r>
          <w:r>
            <w:tab/>
          </w:r>
          <w:r>
            <w:fldChar w:fldCharType="begin"/>
          </w:r>
          <w:r>
            <w:instrText xml:space="preserve"> PAGEREF _Toc1686330525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40B6772">
          <w:pPr>
            <w:pStyle w:val="31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_Toc1815444216 </w:instrText>
          </w:r>
          <w:r>
            <w:fldChar w:fldCharType="separate"/>
          </w:r>
          <w:r>
            <w:rPr>
              <w:rFonts w:hint="default"/>
            </w:rPr>
            <w:t xml:space="preserve">3.4 </w:t>
          </w:r>
          <w:r>
            <w:t>动画控制算法</w:t>
          </w:r>
          <w:r>
            <w:tab/>
          </w:r>
          <w:r>
            <w:fldChar w:fldCharType="begin"/>
          </w:r>
          <w:r>
            <w:instrText xml:space="preserve"> PAGEREF _Toc1815444216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C3DCB85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_Toc723281736 </w:instrText>
          </w:r>
          <w:r>
            <w:fldChar w:fldCharType="separate"/>
          </w:r>
          <w:r>
            <w:rPr>
              <w:rFonts w:hint="default"/>
            </w:rPr>
            <w:t xml:space="preserve">3.4.1 </w:t>
          </w:r>
          <w:r>
            <w:t>动画循环实现</w:t>
          </w:r>
          <w:r>
            <w:tab/>
          </w:r>
          <w:r>
            <w:fldChar w:fldCharType="begin"/>
          </w:r>
          <w:r>
            <w:instrText xml:space="preserve"> PAGEREF _Toc723281736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29D7039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_Toc1438694932 </w:instrText>
          </w:r>
          <w:r>
            <w:fldChar w:fldCharType="separate"/>
          </w:r>
          <w:r>
            <w:rPr>
              <w:rFonts w:hint="default"/>
            </w:rPr>
            <w:t xml:space="preserve">3.4.2 </w:t>
          </w:r>
          <w:r>
            <w:t>定时器管理</w:t>
          </w:r>
          <w:r>
            <w:tab/>
          </w:r>
          <w:r>
            <w:fldChar w:fldCharType="begin"/>
          </w:r>
          <w:r>
            <w:instrText xml:space="preserve"> PAGEREF _Toc1438694932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3291DCF">
          <w:pPr>
            <w:pStyle w:val="31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_Toc1627340551 </w:instrText>
          </w:r>
          <w:r>
            <w:fldChar w:fldCharType="separate"/>
          </w:r>
          <w:r>
            <w:rPr>
              <w:rFonts w:hint="default"/>
            </w:rPr>
            <w:t xml:space="preserve">3.5 </w:t>
          </w:r>
          <w:r>
            <w:t>统计计数算法</w:t>
          </w:r>
          <w:r>
            <w:tab/>
          </w:r>
          <w:r>
            <w:fldChar w:fldCharType="begin"/>
          </w:r>
          <w:r>
            <w:instrText xml:space="preserve"> PAGEREF _Toc1627340551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249EC38">
          <w:pPr>
            <w:pStyle w:val="31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_Toc360912465 </w:instrText>
          </w:r>
          <w:r>
            <w:fldChar w:fldCharType="separate"/>
          </w:r>
          <w:r>
            <w:rPr>
              <w:rFonts w:hint="default"/>
            </w:rPr>
            <w:t xml:space="preserve">3.6 </w:t>
          </w:r>
          <w:r>
            <w:t>性能测试算法</w:t>
          </w:r>
          <w:r>
            <w:tab/>
          </w:r>
          <w:r>
            <w:fldChar w:fldCharType="begin"/>
          </w:r>
          <w:r>
            <w:instrText xml:space="preserve"> PAGEREF _Toc360912465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A25361E">
          <w:pPr>
            <w:pStyle w:val="31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_Toc1361980127 </w:instrText>
          </w:r>
          <w:r>
            <w:fldChar w:fldCharType="separate"/>
          </w:r>
          <w:r>
            <w:rPr>
              <w:rFonts w:hint="default"/>
            </w:rPr>
            <w:t xml:space="preserve">3.7 </w:t>
          </w:r>
          <w:r>
            <w:t>文件导入导出算法</w:t>
          </w:r>
          <w:r>
            <w:tab/>
          </w:r>
          <w:r>
            <w:fldChar w:fldCharType="begin"/>
          </w:r>
          <w:r>
            <w:instrText xml:space="preserve"> PAGEREF _Toc1361980127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842C13F">
          <w:pPr>
            <w:pStyle w:val="31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_Toc771801116 </w:instrText>
          </w:r>
          <w:r>
            <w:fldChar w:fldCharType="separate"/>
          </w:r>
          <w:r>
            <w:rPr>
              <w:rFonts w:hint="default"/>
            </w:rPr>
            <w:t xml:space="preserve">3.8 </w:t>
          </w:r>
          <w:r>
            <w:t>函数调用关系</w:t>
          </w:r>
          <w:r>
            <w:tab/>
          </w:r>
          <w:r>
            <w:fldChar w:fldCharType="begin"/>
          </w:r>
          <w:r>
            <w:instrText xml:space="preserve"> PAGEREF _Toc771801116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FF10E71">
          <w:pPr>
            <w:pStyle w:val="27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_Toc860128732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调试分析</w:t>
          </w:r>
          <w:r>
            <w:tab/>
          </w:r>
          <w:r>
            <w:fldChar w:fldCharType="begin"/>
          </w:r>
          <w:r>
            <w:instrText xml:space="preserve"> PAGEREF _Toc860128732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76BDED42">
          <w:pPr>
            <w:pStyle w:val="31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_Toc1471170767 </w:instrText>
          </w:r>
          <w:r>
            <w:fldChar w:fldCharType="separate"/>
          </w:r>
          <w:r>
            <w:rPr>
              <w:rFonts w:hint="default"/>
            </w:rPr>
            <w:t xml:space="preserve">4.1 </w:t>
          </w:r>
          <w:r>
            <w:t>调试过程中遇到的问题及解决方案</w:t>
          </w:r>
          <w:r>
            <w:tab/>
          </w:r>
          <w:r>
            <w:fldChar w:fldCharType="begin"/>
          </w:r>
          <w:r>
            <w:instrText xml:space="preserve"> PAGEREF _Toc1471170767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7E4F6173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_Toc1987853058 </w:instrText>
          </w:r>
          <w:r>
            <w:fldChar w:fldCharType="separate"/>
          </w:r>
          <w:r>
            <w:rPr>
              <w:rFonts w:hint="default"/>
            </w:rPr>
            <w:t xml:space="preserve">4.1.1 </w:t>
          </w:r>
          <w:r>
            <w:t>问题1：高速模式下性能卡顿</w:t>
          </w:r>
          <w:r>
            <w:tab/>
          </w:r>
          <w:r>
            <w:fldChar w:fldCharType="begin"/>
          </w:r>
          <w:r>
            <w:instrText xml:space="preserve"> PAGEREF _Toc1987853058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720AEEA9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_Toc1443249427 </w:instrText>
          </w:r>
          <w:r>
            <w:fldChar w:fldCharType="separate"/>
          </w:r>
          <w:r>
            <w:rPr>
              <w:rFonts w:hint="default"/>
            </w:rPr>
            <w:t xml:space="preserve">4.1.2 </w:t>
          </w:r>
          <w:r>
            <w:t>问题2：统计计数不准确</w:t>
          </w:r>
          <w:r>
            <w:tab/>
          </w:r>
          <w:r>
            <w:fldChar w:fldCharType="begin"/>
          </w:r>
          <w:r>
            <w:instrText xml:space="preserve"> PAGEREF _Toc1443249427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4C96CB0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_Toc865326724 </w:instrText>
          </w:r>
          <w:r>
            <w:fldChar w:fldCharType="separate"/>
          </w:r>
          <w:r>
            <w:rPr>
              <w:rFonts w:hint="default"/>
            </w:rPr>
            <w:t xml:space="preserve">4.1.3 </w:t>
          </w:r>
          <w:r>
            <w:t>问题3：大规模性能测试阻塞UI</w:t>
          </w:r>
          <w:r>
            <w:tab/>
          </w:r>
          <w:r>
            <w:fldChar w:fldCharType="begin"/>
          </w:r>
          <w:r>
            <w:instrText xml:space="preserve"> PAGEREF _Toc865326724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10632A95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_Toc786992784 </w:instrText>
          </w:r>
          <w:r>
            <w:fldChar w:fldCharType="separate"/>
          </w:r>
          <w:r>
            <w:rPr>
              <w:rFonts w:hint="default"/>
            </w:rPr>
            <w:t xml:space="preserve">4.1.4 </w:t>
          </w:r>
          <w:r>
            <w:t>问题4：Canvas在深色模式下对比度不足</w:t>
          </w:r>
          <w:r>
            <w:tab/>
          </w:r>
          <w:r>
            <w:fldChar w:fldCharType="begin"/>
          </w:r>
          <w:r>
            <w:instrText xml:space="preserve"> PAGEREF _Toc786992784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1DF6EB1D">
          <w:pPr>
            <w:pStyle w:val="31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_Toc635938815 </w:instrText>
          </w:r>
          <w:r>
            <w:fldChar w:fldCharType="separate"/>
          </w:r>
          <w:r>
            <w:rPr>
              <w:rFonts w:hint="default"/>
            </w:rPr>
            <w:t xml:space="preserve">4.2 </w:t>
          </w:r>
          <w:r>
            <w:t>算法时空分析</w:t>
          </w:r>
          <w:r>
            <w:tab/>
          </w:r>
          <w:r>
            <w:fldChar w:fldCharType="begin"/>
          </w:r>
          <w:r>
            <w:instrText xml:space="preserve"> PAGEREF _Toc635938815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1594D3C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_Toc197552586 </w:instrText>
          </w:r>
          <w:r>
            <w:fldChar w:fldCharType="separate"/>
          </w:r>
          <w:r>
            <w:rPr>
              <w:rFonts w:hint="default"/>
            </w:rPr>
            <w:t xml:space="preserve">4.2.1 </w:t>
          </w:r>
          <w:r>
            <w:t>时间复杂度总结</w:t>
          </w:r>
          <w:r>
            <w:tab/>
          </w:r>
          <w:r>
            <w:fldChar w:fldCharType="begin"/>
          </w:r>
          <w:r>
            <w:instrText xml:space="preserve"> PAGEREF _Toc197552586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5A7CBA98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_Toc256594640 </w:instrText>
          </w:r>
          <w:r>
            <w:fldChar w:fldCharType="separate"/>
          </w:r>
          <w:r>
            <w:rPr>
              <w:rFonts w:hint="default"/>
            </w:rPr>
            <w:t xml:space="preserve">4.2.2 </w:t>
          </w:r>
          <w:r>
            <w:t>空间复杂度总结</w:t>
          </w:r>
          <w:r>
            <w:tab/>
          </w:r>
          <w:r>
            <w:fldChar w:fldCharType="begin"/>
          </w:r>
          <w:r>
            <w:instrText xml:space="preserve"> PAGEREF _Toc256594640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6443B552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_Toc438951304 </w:instrText>
          </w:r>
          <w:r>
            <w:fldChar w:fldCharType="separate"/>
          </w:r>
          <w:r>
            <w:rPr>
              <w:rFonts w:hint="default"/>
            </w:rPr>
            <w:t xml:space="preserve">4.2.3 </w:t>
          </w:r>
          <w:r>
            <w:t>实际性能测试数据</w:t>
          </w:r>
          <w:r>
            <w:tab/>
          </w:r>
          <w:r>
            <w:fldChar w:fldCharType="begin"/>
          </w:r>
          <w:r>
            <w:instrText xml:space="preserve"> PAGEREF _Toc438951304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A659D21">
          <w:pPr>
            <w:pStyle w:val="31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_Toc848238883 </w:instrText>
          </w:r>
          <w:r>
            <w:fldChar w:fldCharType="separate"/>
          </w:r>
          <w:r>
            <w:rPr>
              <w:rFonts w:hint="default"/>
            </w:rPr>
            <w:t xml:space="preserve">4.3 </w:t>
          </w:r>
          <w:r>
            <w:t>算法改进设想</w:t>
          </w:r>
          <w:r>
            <w:tab/>
          </w:r>
          <w:r>
            <w:fldChar w:fldCharType="begin"/>
          </w:r>
          <w:r>
            <w:instrText xml:space="preserve"> PAGEREF _Toc848238883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312ADAE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_Toc1354457795 </w:instrText>
          </w:r>
          <w:r>
            <w:fldChar w:fldCharType="separate"/>
          </w:r>
          <w:r>
            <w:rPr>
              <w:rFonts w:hint="default"/>
            </w:rPr>
            <w:t xml:space="preserve">4.3.1 </w:t>
          </w:r>
          <w:r>
            <w:t>快速排序优化</w:t>
          </w:r>
          <w:r>
            <w:tab/>
          </w:r>
          <w:r>
            <w:fldChar w:fldCharType="begin"/>
          </w:r>
          <w:r>
            <w:instrText xml:space="preserve"> PAGEREF _Toc1354457795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3F5D27D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_Toc1045502365 </w:instrText>
          </w:r>
          <w:r>
            <w:fldChar w:fldCharType="separate"/>
          </w:r>
          <w:r>
            <w:rPr>
              <w:rFonts w:hint="default"/>
            </w:rPr>
            <w:t xml:space="preserve">4.3.2 </w:t>
          </w:r>
          <w:r>
            <w:t>归并排序优化</w:t>
          </w:r>
          <w:r>
            <w:tab/>
          </w:r>
          <w:r>
            <w:fldChar w:fldCharType="begin"/>
          </w:r>
          <w:r>
            <w:instrText xml:space="preserve"> PAGEREF _Toc1045502365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F1AFFA8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_Toc1047048801 </w:instrText>
          </w:r>
          <w:r>
            <w:fldChar w:fldCharType="separate"/>
          </w:r>
          <w:r>
            <w:rPr>
              <w:rFonts w:hint="default"/>
            </w:rPr>
            <w:t xml:space="preserve">4.3.3 </w:t>
          </w:r>
          <w:r>
            <w:t>多线程并行计算</w:t>
          </w:r>
          <w:r>
            <w:tab/>
          </w:r>
          <w:r>
            <w:fldChar w:fldCharType="begin"/>
          </w:r>
          <w:r>
            <w:instrText xml:space="preserve"> PAGEREF _Toc1047048801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66488A24">
          <w:pPr>
            <w:pStyle w:val="31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_Toc1268194889 </w:instrText>
          </w:r>
          <w:r>
            <w:fldChar w:fldCharType="separate"/>
          </w:r>
          <w:r>
            <w:rPr>
              <w:rFonts w:hint="default"/>
            </w:rPr>
            <w:t xml:space="preserve">4.4 </w:t>
          </w:r>
          <w:r>
            <w:t>经验和体会</w:t>
          </w:r>
          <w:r>
            <w:tab/>
          </w:r>
          <w:r>
            <w:fldChar w:fldCharType="begin"/>
          </w:r>
          <w:r>
            <w:instrText xml:space="preserve"> PAGEREF _Toc1268194889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44C5A9C1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_Toc776302948 </w:instrText>
          </w:r>
          <w:r>
            <w:fldChar w:fldCharType="separate"/>
          </w:r>
          <w:r>
            <w:rPr>
              <w:rFonts w:hint="default"/>
            </w:rPr>
            <w:t xml:space="preserve">4.4.1 </w:t>
          </w:r>
          <w:r>
            <w:t>数据结构学习心得</w:t>
          </w:r>
          <w:r>
            <w:tab/>
          </w:r>
          <w:r>
            <w:fldChar w:fldCharType="begin"/>
          </w:r>
          <w:r>
            <w:instrText xml:space="preserve"> PAGEREF _Toc776302948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6288BAAF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_Toc1360491511 </w:instrText>
          </w:r>
          <w:r>
            <w:fldChar w:fldCharType="separate"/>
          </w:r>
          <w:r>
            <w:rPr>
              <w:rFonts w:hint="default"/>
            </w:rPr>
            <w:t xml:space="preserve">4.4.2 </w:t>
          </w:r>
          <w:r>
            <w:t>编程技能提升</w:t>
          </w:r>
          <w:r>
            <w:tab/>
          </w:r>
          <w:r>
            <w:fldChar w:fldCharType="begin"/>
          </w:r>
          <w:r>
            <w:instrText xml:space="preserve"> PAGEREF _Toc1360491511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E097D47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_Toc1522435768 </w:instrText>
          </w:r>
          <w:r>
            <w:fldChar w:fldCharType="separate"/>
          </w:r>
          <w:r>
            <w:rPr>
              <w:rFonts w:hint="default"/>
            </w:rPr>
            <w:t xml:space="preserve">4.4.3 </w:t>
          </w:r>
          <w:r>
            <w:t>调试与问题解决</w:t>
          </w:r>
          <w:r>
            <w:tab/>
          </w:r>
          <w:r>
            <w:fldChar w:fldCharType="begin"/>
          </w:r>
          <w:r>
            <w:instrText xml:space="preserve"> PAGEREF _Toc1522435768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C66D30C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_Toc310298771 </w:instrText>
          </w:r>
          <w:r>
            <w:fldChar w:fldCharType="separate"/>
          </w:r>
          <w:r>
            <w:rPr>
              <w:rFonts w:hint="default"/>
            </w:rPr>
            <w:t xml:space="preserve">4.4.4 </w:t>
          </w:r>
          <w:r>
            <w:t>项目架构设计</w:t>
          </w:r>
          <w:r>
            <w:tab/>
          </w:r>
          <w:r>
            <w:fldChar w:fldCharType="begin"/>
          </w:r>
          <w:r>
            <w:instrText xml:space="preserve"> PAGEREF _Toc310298771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D6E3D4E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_Toc1101149281 </w:instrText>
          </w:r>
          <w:r>
            <w:fldChar w:fldCharType="separate"/>
          </w:r>
          <w:r>
            <w:rPr>
              <w:rFonts w:hint="default"/>
            </w:rPr>
            <w:t xml:space="preserve">4.4.5 </w:t>
          </w:r>
          <w:r>
            <w:t>未来改进方向</w:t>
          </w:r>
          <w:r>
            <w:tab/>
          </w:r>
          <w:r>
            <w:fldChar w:fldCharType="begin"/>
          </w:r>
          <w:r>
            <w:instrText xml:space="preserve"> PAGEREF _Toc1101149281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B85BA23">
          <w:pPr>
            <w:pStyle w:val="27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_Toc1895921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用户使用说明</w:t>
          </w:r>
          <w:r>
            <w:tab/>
          </w:r>
          <w:r>
            <w:fldChar w:fldCharType="begin"/>
          </w:r>
          <w:r>
            <w:instrText xml:space="preserve"> PAGEREF _Toc1895921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3D1DC137">
          <w:pPr>
            <w:pStyle w:val="31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_Toc1799973189 </w:instrText>
          </w:r>
          <w:r>
            <w:fldChar w:fldCharType="separate"/>
          </w:r>
          <w:r>
            <w:rPr>
              <w:rFonts w:hint="default"/>
            </w:rPr>
            <w:t xml:space="preserve">5.1 </w:t>
          </w:r>
          <w:r>
            <w:t>系统启动</w:t>
          </w:r>
          <w:r>
            <w:tab/>
          </w:r>
          <w:r>
            <w:fldChar w:fldCharType="begin"/>
          </w:r>
          <w:r>
            <w:instrText xml:space="preserve"> PAGEREF _Toc1799973189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37EA6B59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_Toc547252234 </w:instrText>
          </w:r>
          <w:r>
            <w:fldChar w:fldCharType="separate"/>
          </w:r>
          <w:r>
            <w:rPr>
              <w:rFonts w:hint="default"/>
            </w:rPr>
            <w:t xml:space="preserve">5.1.1 </w:t>
          </w:r>
          <w:r>
            <w:t>Web版本使用</w:t>
          </w:r>
          <w:r>
            <w:tab/>
          </w:r>
          <w:r>
            <w:fldChar w:fldCharType="begin"/>
          </w:r>
          <w:r>
            <w:instrText xml:space="preserve"> PAGEREF _Toc547252234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5DFA8B0B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_Toc2143320384 </w:instrText>
          </w:r>
          <w:r>
            <w:fldChar w:fldCharType="separate"/>
          </w:r>
          <w:r>
            <w:rPr>
              <w:rFonts w:hint="default"/>
            </w:rPr>
            <w:t xml:space="preserve">5.1.2 </w:t>
          </w:r>
          <w:r>
            <w:rPr>
              <w:rFonts w:hint="eastAsia"/>
              <w:lang w:val="en-US" w:eastAsia="zh-CN"/>
            </w:rPr>
            <w:t>Windows</w:t>
          </w:r>
          <w:r>
            <w:t>桌面版本使用</w:t>
          </w:r>
          <w:r>
            <w:tab/>
          </w:r>
          <w:r>
            <w:fldChar w:fldCharType="begin"/>
          </w:r>
          <w:r>
            <w:instrText xml:space="preserve"> PAGEREF _Toc2143320384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54ADB989">
          <w:pPr>
            <w:pStyle w:val="31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_Toc894999110 </w:instrText>
          </w:r>
          <w:r>
            <w:fldChar w:fldCharType="separate"/>
          </w:r>
          <w:r>
            <w:rPr>
              <w:rFonts w:hint="default"/>
            </w:rPr>
            <w:t xml:space="preserve">5.2 </w:t>
          </w:r>
          <w:r>
            <w:t>可视化演示操作步骤</w:t>
          </w:r>
          <w:r>
            <w:tab/>
          </w:r>
          <w:r>
            <w:fldChar w:fldCharType="begin"/>
          </w:r>
          <w:r>
            <w:instrText xml:space="preserve"> PAGEREF _Toc894999110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708C4426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_Toc1274578182 </w:instrText>
          </w:r>
          <w:r>
            <w:fldChar w:fldCharType="separate"/>
          </w:r>
          <w:r>
            <w:rPr>
              <w:rFonts w:hint="default"/>
            </w:rPr>
            <w:t xml:space="preserve">5.2.1 </w:t>
          </w:r>
          <w:r>
            <w:t>基本操作</w:t>
          </w:r>
          <w:r>
            <w:tab/>
          </w:r>
          <w:r>
            <w:fldChar w:fldCharType="begin"/>
          </w:r>
          <w:r>
            <w:instrText xml:space="preserve"> PAGEREF _Toc1274578182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B0A3993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_Toc686126049 </w:instrText>
          </w:r>
          <w:r>
            <w:fldChar w:fldCharType="separate"/>
          </w:r>
          <w:r>
            <w:rPr>
              <w:rFonts w:hint="default"/>
            </w:rPr>
            <w:t xml:space="preserve">5.2.2 </w:t>
          </w:r>
          <w:r>
            <w:t>高级操作</w:t>
          </w:r>
          <w:r>
            <w:tab/>
          </w:r>
          <w:r>
            <w:fldChar w:fldCharType="begin"/>
          </w:r>
          <w:r>
            <w:instrText xml:space="preserve"> PAGEREF _Toc686126049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4E333718">
          <w:pPr>
            <w:pStyle w:val="31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_Toc1880804800 </w:instrText>
          </w:r>
          <w:r>
            <w:fldChar w:fldCharType="separate"/>
          </w:r>
          <w:r>
            <w:rPr>
              <w:rFonts w:hint="default"/>
            </w:rPr>
            <w:t xml:space="preserve">5.3 </w:t>
          </w:r>
          <w:r>
            <w:t>性能测试操作步骤</w:t>
          </w:r>
          <w:r>
            <w:tab/>
          </w:r>
          <w:r>
            <w:fldChar w:fldCharType="begin"/>
          </w:r>
          <w:r>
            <w:instrText xml:space="preserve"> PAGEREF _Toc1880804800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516A2913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_Toc1874473407 </w:instrText>
          </w:r>
          <w:r>
            <w:fldChar w:fldCharType="separate"/>
          </w:r>
          <w:r>
            <w:rPr>
              <w:rFonts w:hint="default"/>
            </w:rPr>
            <w:t xml:space="preserve">5.3.1 </w:t>
          </w:r>
          <w:r>
            <w:t>进入性能测试页面</w:t>
          </w:r>
          <w:r>
            <w:tab/>
          </w:r>
          <w:r>
            <w:fldChar w:fldCharType="begin"/>
          </w:r>
          <w:r>
            <w:instrText xml:space="preserve"> PAGEREF _Toc1874473407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746AFB57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_Toc689449959 </w:instrText>
          </w:r>
          <w:r>
            <w:fldChar w:fldCharType="separate"/>
          </w:r>
          <w:r>
            <w:rPr>
              <w:rFonts w:hint="default"/>
            </w:rPr>
            <w:t xml:space="preserve">5.3.2 </w:t>
          </w:r>
          <w:r>
            <w:t>配置测试参数</w:t>
          </w:r>
          <w:r>
            <w:tab/>
          </w:r>
          <w:r>
            <w:fldChar w:fldCharType="begin"/>
          </w:r>
          <w:r>
            <w:instrText xml:space="preserve"> PAGEREF _Toc689449959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656653DE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_Toc1911185348 </w:instrText>
          </w:r>
          <w:r>
            <w:fldChar w:fldCharType="separate"/>
          </w:r>
          <w:r>
            <w:rPr>
              <w:rFonts w:hint="default"/>
            </w:rPr>
            <w:t xml:space="preserve">5.3.3 </w:t>
          </w:r>
          <w:r>
            <w:t>执行测试</w:t>
          </w:r>
          <w:r>
            <w:tab/>
          </w:r>
          <w:r>
            <w:fldChar w:fldCharType="begin"/>
          </w:r>
          <w:r>
            <w:instrText xml:space="preserve"> PAGEREF _Toc1911185348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7C588057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_Toc1379235657 </w:instrText>
          </w:r>
          <w:r>
            <w:fldChar w:fldCharType="separate"/>
          </w:r>
          <w:r>
            <w:rPr>
              <w:rFonts w:hint="default"/>
            </w:rPr>
            <w:t xml:space="preserve">5.3.4 </w:t>
          </w:r>
          <w:r>
            <w:t>查看结果</w:t>
          </w:r>
          <w:r>
            <w:tab/>
          </w:r>
          <w:r>
            <w:fldChar w:fldCharType="begin"/>
          </w:r>
          <w:r>
            <w:instrText xml:space="preserve"> PAGEREF _Toc1379235657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09D887BD">
          <w:pPr>
            <w:pStyle w:val="31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_Toc875201481 </w:instrText>
          </w:r>
          <w:r>
            <w:fldChar w:fldCharType="separate"/>
          </w:r>
          <w:r>
            <w:rPr>
              <w:rFonts w:hint="default"/>
            </w:rPr>
            <w:t xml:space="preserve">5.4 </w:t>
          </w:r>
          <w:r>
            <w:t>常见问题及解决方案</w:t>
          </w:r>
          <w:r>
            <w:tab/>
          </w:r>
          <w:r>
            <w:fldChar w:fldCharType="begin"/>
          </w:r>
          <w:r>
            <w:instrText xml:space="preserve"> PAGEREF _Toc875201481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17191C95">
          <w:pPr>
            <w:pStyle w:val="27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_Toc1395792864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测试结果</w:t>
          </w:r>
          <w:r>
            <w:tab/>
          </w:r>
          <w:r>
            <w:fldChar w:fldCharType="begin"/>
          </w:r>
          <w:r>
            <w:instrText xml:space="preserve"> PAGEREF _Toc1395792864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26DD59A6">
          <w:pPr>
            <w:pStyle w:val="31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_Toc2126789067 </w:instrText>
          </w:r>
          <w:r>
            <w:fldChar w:fldCharType="separate"/>
          </w:r>
          <w:r>
            <w:rPr>
              <w:rFonts w:hint="default"/>
            </w:rPr>
            <w:t xml:space="preserve">6.1 </w:t>
          </w:r>
          <w:r>
            <w:t>功能测试</w:t>
          </w:r>
          <w:r>
            <w:tab/>
          </w:r>
          <w:r>
            <w:fldChar w:fldCharType="begin"/>
          </w:r>
          <w:r>
            <w:instrText xml:space="preserve"> PAGEREF _Toc2126789067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395932F8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_Toc78544754 </w:instrText>
          </w:r>
          <w:r>
            <w:fldChar w:fldCharType="separate"/>
          </w:r>
          <w:r>
            <w:rPr>
              <w:rFonts w:hint="default"/>
            </w:rPr>
            <w:t xml:space="preserve">6.1.1 </w:t>
          </w:r>
          <w:r>
            <w:t>可视化演示功能测试</w:t>
          </w:r>
          <w:r>
            <w:tab/>
          </w:r>
          <w:r>
            <w:fldChar w:fldCharType="begin"/>
          </w:r>
          <w:r>
            <w:instrText xml:space="preserve"> PAGEREF _Toc78544754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35DEDFDE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_Toc1546721220 </w:instrText>
          </w:r>
          <w:r>
            <w:fldChar w:fldCharType="separate"/>
          </w:r>
          <w:r>
            <w:rPr>
              <w:rFonts w:hint="default"/>
            </w:rPr>
            <w:t xml:space="preserve">6.1.2 </w:t>
          </w:r>
          <w:r>
            <w:t>特殊情况测试</w:t>
          </w:r>
          <w:r>
            <w:tab/>
          </w:r>
          <w:r>
            <w:fldChar w:fldCharType="begin"/>
          </w:r>
          <w:r>
            <w:instrText xml:space="preserve"> PAGEREF _Toc1546721220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6279DBF8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_Toc453997605 </w:instrText>
          </w:r>
          <w:r>
            <w:fldChar w:fldCharType="separate"/>
          </w:r>
          <w:r>
            <w:rPr>
              <w:rFonts w:hint="default"/>
            </w:rPr>
            <w:t xml:space="preserve">6.1.3 </w:t>
          </w:r>
          <w:r>
            <w:rPr>
              <w:rFonts w:hint="eastAsia"/>
              <w:lang w:val="en-US" w:eastAsia="zh-CN"/>
            </w:rPr>
            <w:t>控制功能测试</w:t>
          </w:r>
          <w:r>
            <w:tab/>
          </w:r>
          <w:r>
            <w:fldChar w:fldCharType="begin"/>
          </w:r>
          <w:r>
            <w:instrText xml:space="preserve"> PAGEREF _Toc453997605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07F733FA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_Toc328349444 </w:instrText>
          </w:r>
          <w:r>
            <w:fldChar w:fldCharType="separate"/>
          </w:r>
          <w:r>
            <w:rPr>
              <w:rFonts w:hint="default"/>
            </w:rPr>
            <w:t xml:space="preserve">6.1.4 </w:t>
          </w:r>
          <w:r>
            <w:t>数据导入导出测试</w:t>
          </w:r>
          <w:r>
            <w:tab/>
          </w:r>
          <w:r>
            <w:fldChar w:fldCharType="begin"/>
          </w:r>
          <w:r>
            <w:instrText xml:space="preserve"> PAGEREF _Toc328349444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4750BE5D">
          <w:pPr>
            <w:pStyle w:val="31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_Toc1683616165 </w:instrText>
          </w:r>
          <w:r>
            <w:fldChar w:fldCharType="separate"/>
          </w:r>
          <w:r>
            <w:rPr>
              <w:rFonts w:hint="default"/>
            </w:rPr>
            <w:t xml:space="preserve">6.2 </w:t>
          </w:r>
          <w:r>
            <w:t>性能测试结果</w:t>
          </w:r>
          <w:r>
            <w:tab/>
          </w:r>
          <w:r>
            <w:fldChar w:fldCharType="begin"/>
          </w:r>
          <w:r>
            <w:instrText xml:space="preserve"> PAGEREF _Toc1683616165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2F494A71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_Toc1292352283 </w:instrText>
          </w:r>
          <w:r>
            <w:fldChar w:fldCharType="separate"/>
          </w:r>
          <w:r>
            <w:rPr>
              <w:rFonts w:hint="default"/>
            </w:rPr>
            <w:t xml:space="preserve">6.2.1 </w:t>
          </w:r>
          <w:r>
            <w:t>小规模测试100个元素</w:t>
          </w:r>
          <w:r>
            <w:tab/>
          </w:r>
          <w:r>
            <w:fldChar w:fldCharType="begin"/>
          </w:r>
          <w:r>
            <w:instrText xml:space="preserve"> PAGEREF _Toc1292352283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2F1CCBB9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_Toc915214623 </w:instrText>
          </w:r>
          <w:r>
            <w:fldChar w:fldCharType="separate"/>
          </w:r>
          <w:r>
            <w:rPr>
              <w:rFonts w:hint="default"/>
            </w:rPr>
            <w:t xml:space="preserve">6.2.2 </w:t>
          </w:r>
          <w:r>
            <w:t>中等规模测试1000个元素</w:t>
          </w:r>
          <w:r>
            <w:tab/>
          </w:r>
          <w:r>
            <w:fldChar w:fldCharType="begin"/>
          </w:r>
          <w:r>
            <w:instrText xml:space="preserve"> PAGEREF _Toc915214623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735D70D4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_Toc1734288947 </w:instrText>
          </w:r>
          <w:r>
            <w:fldChar w:fldCharType="separate"/>
          </w:r>
          <w:r>
            <w:rPr>
              <w:rFonts w:hint="default"/>
            </w:rPr>
            <w:t xml:space="preserve">6.2.3 </w:t>
          </w:r>
          <w:r>
            <w:t>大规模测试10000个元素</w:t>
          </w:r>
          <w:r>
            <w:tab/>
          </w:r>
          <w:r>
            <w:fldChar w:fldCharType="begin"/>
          </w:r>
          <w:r>
            <w:instrText xml:space="preserve"> PAGEREF _Toc1734288947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05858BE5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_Toc398791498 </w:instrText>
          </w:r>
          <w:r>
            <w:fldChar w:fldCharType="separate"/>
          </w:r>
          <w:r>
            <w:rPr>
              <w:rFonts w:hint="default"/>
            </w:rPr>
            <w:t xml:space="preserve">6.2.4 </w:t>
          </w:r>
          <w:r>
            <w:t>超大规模测试100000个元素</w:t>
          </w:r>
          <w:r>
            <w:tab/>
          </w:r>
          <w:r>
            <w:fldChar w:fldCharType="begin"/>
          </w:r>
          <w:r>
            <w:instrText xml:space="preserve"> PAGEREF _Toc398791498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7B33A6CC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_Toc192244599 </w:instrText>
          </w:r>
          <w:r>
            <w:fldChar w:fldCharType="separate"/>
          </w:r>
          <w:r>
            <w:rPr>
              <w:rFonts w:hint="default"/>
            </w:rPr>
            <w:t xml:space="preserve">6.2.5 </w:t>
          </w:r>
          <w:r>
            <w:t>特殊数据分布测试</w:t>
          </w:r>
          <w:r>
            <w:tab/>
          </w:r>
          <w:r>
            <w:fldChar w:fldCharType="begin"/>
          </w:r>
          <w:r>
            <w:instrText xml:space="preserve"> PAGEREF _Toc192244599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09ABD024">
          <w:pPr>
            <w:pStyle w:val="31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_Toc1239570305 </w:instrText>
          </w:r>
          <w: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6.3 </w:t>
          </w:r>
          <w:r>
            <w:t>测试结论</w:t>
          </w:r>
          <w:r>
            <w:tab/>
          </w:r>
          <w:r>
            <w:fldChar w:fldCharType="begin"/>
          </w:r>
          <w:r>
            <w:instrText xml:space="preserve"> PAGEREF _Toc1239570305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50BE2C93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_Toc719256588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6.3.1</w:t>
          </w:r>
          <w:r>
            <w:t>功能完整性</w:t>
          </w:r>
          <w:r>
            <w:tab/>
          </w:r>
          <w:r>
            <w:fldChar w:fldCharType="begin"/>
          </w:r>
          <w:r>
            <w:instrText xml:space="preserve"> PAGEREF _Toc719256588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17A16788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_Toc360025553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6.3.2</w:t>
          </w:r>
          <w:r>
            <w:t>性能表现</w:t>
          </w:r>
          <w:r>
            <w:tab/>
          </w:r>
          <w:r>
            <w:fldChar w:fldCharType="begin"/>
          </w:r>
          <w:r>
            <w:instrText xml:space="preserve"> PAGEREF _Toc360025553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2789A5DB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_Toc1488035672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6.3.3</w:t>
          </w:r>
          <w:r>
            <w:t>改进空间</w:t>
          </w:r>
          <w:r>
            <w:tab/>
          </w:r>
          <w:r>
            <w:fldChar w:fldCharType="begin"/>
          </w:r>
          <w:r>
            <w:instrText xml:space="preserve"> PAGEREF _Toc1488035672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739EECBB">
          <w:pPr>
            <w:pStyle w:val="27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_Toc1968469989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附录</w:t>
          </w:r>
          <w:r>
            <w:tab/>
          </w:r>
          <w:r>
            <w:fldChar w:fldCharType="begin"/>
          </w:r>
          <w:r>
            <w:instrText xml:space="preserve"> PAGEREF _Toc1968469989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1ABC7C69">
          <w:pPr>
            <w:pStyle w:val="31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_Toc2089523088 </w:instrText>
          </w:r>
          <w:r>
            <w:fldChar w:fldCharType="separate"/>
          </w:r>
          <w:r>
            <w:rPr>
              <w:rFonts w:hint="default"/>
            </w:rPr>
            <w:t xml:space="preserve">7.1 </w:t>
          </w:r>
          <w:r>
            <w:t>程序文件清单</w:t>
          </w:r>
          <w:r>
            <w:tab/>
          </w:r>
          <w:r>
            <w:fldChar w:fldCharType="begin"/>
          </w:r>
          <w:r>
            <w:instrText xml:space="preserve"> PAGEREF _Toc2089523088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72850052">
          <w:pPr>
            <w:pStyle w:val="31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_Toc814460625 </w:instrText>
          </w:r>
          <w:r>
            <w:fldChar w:fldCharType="separate"/>
          </w:r>
          <w:r>
            <w:rPr>
              <w:rFonts w:hint="default"/>
            </w:rPr>
            <w:t xml:space="preserve">7.2 </w:t>
          </w:r>
          <w:r>
            <w:t>核心源代码概览</w:t>
          </w:r>
          <w:r>
            <w:tab/>
          </w:r>
          <w:r>
            <w:fldChar w:fldCharType="begin"/>
          </w:r>
          <w:r>
            <w:instrText xml:space="preserve"> PAGEREF _Toc814460625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2E044EAB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_Toc578958397 </w:instrText>
          </w:r>
          <w:r>
            <w:fldChar w:fldCharType="separate"/>
          </w:r>
          <w:r>
            <w:rPr>
              <w:rFonts w:hint="default"/>
            </w:rPr>
            <w:t xml:space="preserve">7.2.1 </w:t>
          </w:r>
          <w:r>
            <w:t>主要数据结构定义 types.ts</w:t>
          </w:r>
          <w:r>
            <w:tab/>
          </w:r>
          <w:r>
            <w:fldChar w:fldCharType="begin"/>
          </w:r>
          <w:r>
            <w:instrText xml:space="preserve"> PAGEREF _Toc578958397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7E42D309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_Toc305373822 </w:instrText>
          </w:r>
          <w:r>
            <w:fldChar w:fldCharType="separate"/>
          </w:r>
          <w:r>
            <w:rPr>
              <w:rFonts w:hint="default"/>
            </w:rPr>
            <w:t xml:space="preserve">7.2.2 </w:t>
          </w:r>
          <w:r>
            <w:t>算法生成器示例 sortingAlgorithms.ts 冒泡排序</w:t>
          </w:r>
          <w:r>
            <w:tab/>
          </w:r>
          <w:r>
            <w:fldChar w:fldCharType="begin"/>
          </w:r>
          <w:r>
            <w:instrText xml:space="preserve"> PAGEREF _Toc305373822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15947892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_Toc2079393671 </w:instrText>
          </w:r>
          <w:r>
            <w:fldChar w:fldCharType="separate"/>
          </w:r>
          <w:r>
            <w:rPr>
              <w:rFonts w:hint="default"/>
            </w:rPr>
            <w:t xml:space="preserve">7.2.3 </w:t>
          </w:r>
          <w:r>
            <w:t>Canvas可视化核心代码 SortVisualizer.tsx</w:t>
          </w:r>
          <w:r>
            <w:tab/>
          </w:r>
          <w:r>
            <w:fldChar w:fldCharType="begin"/>
          </w:r>
          <w:r>
            <w:instrText xml:space="preserve"> PAGEREF _Toc2079393671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206FFDFC">
          <w:pPr>
            <w:pStyle w:val="31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_Toc220557219 </w:instrText>
          </w:r>
          <w:r>
            <w:fldChar w:fldCharType="separate"/>
          </w:r>
          <w:r>
            <w:rPr>
              <w:rFonts w:hint="default"/>
            </w:rPr>
            <w:t xml:space="preserve">7.3 </w:t>
          </w:r>
          <w:r>
            <w:t>算法伪代码</w:t>
          </w:r>
          <w:r>
            <w:tab/>
          </w:r>
          <w:r>
            <w:fldChar w:fldCharType="begin"/>
          </w:r>
          <w:r>
            <w:instrText xml:space="preserve"> PAGEREF _Toc220557219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077831B8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_Toc348405011 </w:instrText>
          </w:r>
          <w:r>
            <w:fldChar w:fldCharType="separate"/>
          </w:r>
          <w:r>
            <w:rPr>
              <w:rFonts w:hint="default"/>
            </w:rPr>
            <w:t xml:space="preserve">7.3.1 </w:t>
          </w:r>
          <w:r>
            <w:t>冒泡排序</w:t>
          </w:r>
          <w:r>
            <w:tab/>
          </w:r>
          <w:r>
            <w:fldChar w:fldCharType="begin"/>
          </w:r>
          <w:r>
            <w:instrText xml:space="preserve"> PAGEREF _Toc348405011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084F2E7E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_Toc1602598155 </w:instrText>
          </w:r>
          <w:r>
            <w:fldChar w:fldCharType="separate"/>
          </w:r>
          <w:r>
            <w:rPr>
              <w:rFonts w:hint="default"/>
            </w:rPr>
            <w:t xml:space="preserve">7.3.2 </w:t>
          </w:r>
          <w:r>
            <w:t>选择排序</w:t>
          </w:r>
          <w:r>
            <w:tab/>
          </w:r>
          <w:r>
            <w:fldChar w:fldCharType="begin"/>
          </w:r>
          <w:r>
            <w:instrText xml:space="preserve"> PAGEREF _Toc1602598155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32843AAA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_Toc1127290411 </w:instrText>
          </w:r>
          <w:r>
            <w:fldChar w:fldCharType="separate"/>
          </w:r>
          <w:r>
            <w:rPr>
              <w:rFonts w:hint="default"/>
            </w:rPr>
            <w:t xml:space="preserve">7.3.3 </w:t>
          </w:r>
          <w:r>
            <w:t>插入排序</w:t>
          </w:r>
          <w:r>
            <w:tab/>
          </w:r>
          <w:r>
            <w:fldChar w:fldCharType="begin"/>
          </w:r>
          <w:r>
            <w:instrText xml:space="preserve"> PAGEREF _Toc1127290411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26FE5736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_Toc1269203843 </w:instrText>
          </w:r>
          <w:r>
            <w:fldChar w:fldCharType="separate"/>
          </w:r>
          <w:r>
            <w:rPr>
              <w:rFonts w:hint="default"/>
            </w:rPr>
            <w:t xml:space="preserve">7.3.4 </w:t>
          </w:r>
          <w:r>
            <w:t>折半插入排序</w:t>
          </w:r>
          <w:r>
            <w:tab/>
          </w:r>
          <w:r>
            <w:fldChar w:fldCharType="begin"/>
          </w:r>
          <w:r>
            <w:instrText xml:space="preserve"> PAGEREF _Toc1269203843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02CF9BF8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_Toc553923650 </w:instrText>
          </w:r>
          <w:r>
            <w:fldChar w:fldCharType="separate"/>
          </w:r>
          <w:r>
            <w:rPr>
              <w:rFonts w:hint="default"/>
            </w:rPr>
            <w:t xml:space="preserve">7.3.5 </w:t>
          </w:r>
          <w:r>
            <w:t>希尔排序</w:t>
          </w:r>
          <w:r>
            <w:tab/>
          </w:r>
          <w:r>
            <w:fldChar w:fldCharType="begin"/>
          </w:r>
          <w:r>
            <w:instrText xml:space="preserve"> PAGEREF _Toc553923650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75178199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_Toc453175805 </w:instrText>
          </w:r>
          <w:r>
            <w:fldChar w:fldCharType="separate"/>
          </w:r>
          <w:r>
            <w:rPr>
              <w:rFonts w:hint="default"/>
            </w:rPr>
            <w:t xml:space="preserve">7.3.6 </w:t>
          </w:r>
          <w:r>
            <w:t>快速排序（递归）</w:t>
          </w:r>
          <w:r>
            <w:tab/>
          </w:r>
          <w:r>
            <w:fldChar w:fldCharType="begin"/>
          </w:r>
          <w:r>
            <w:instrText xml:space="preserve"> PAGEREF _Toc453175805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6F74494E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_Toc1548742373 </w:instrText>
          </w:r>
          <w:r>
            <w:fldChar w:fldCharType="separate"/>
          </w:r>
          <w:r>
            <w:rPr>
              <w:rFonts w:hint="default"/>
            </w:rPr>
            <w:t xml:space="preserve">7.3.7 </w:t>
          </w:r>
          <w:r>
            <w:t>快速排序（非递归）</w:t>
          </w:r>
          <w:r>
            <w:tab/>
          </w:r>
          <w:r>
            <w:fldChar w:fldCharType="begin"/>
          </w:r>
          <w:r>
            <w:instrText xml:space="preserve"> PAGEREF _Toc1548742373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66BE0A62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_Toc63777724 </w:instrText>
          </w:r>
          <w:r>
            <w:fldChar w:fldCharType="separate"/>
          </w:r>
          <w:r>
            <w:rPr>
              <w:rFonts w:hint="default"/>
            </w:rPr>
            <w:t xml:space="preserve">7.3.8 </w:t>
          </w:r>
          <w:r>
            <w:t>归并排序（递归）</w:t>
          </w:r>
          <w:r>
            <w:tab/>
          </w:r>
          <w:r>
            <w:fldChar w:fldCharType="begin"/>
          </w:r>
          <w:r>
            <w:instrText xml:space="preserve"> PAGEREF _Toc63777724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3EE5A0C9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_Toc317867415 </w:instrText>
          </w:r>
          <w:r>
            <w:fldChar w:fldCharType="separate"/>
          </w:r>
          <w:r>
            <w:rPr>
              <w:rFonts w:hint="default"/>
            </w:rPr>
            <w:t xml:space="preserve">7.3.9 </w:t>
          </w:r>
          <w:r>
            <w:t>堆排序</w:t>
          </w:r>
          <w:r>
            <w:tab/>
          </w:r>
          <w:r>
            <w:fldChar w:fldCharType="begin"/>
          </w:r>
          <w:r>
            <w:instrText xml:space="preserve"> PAGEREF _Toc317867415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58562127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_Toc1605813816 </w:instrText>
          </w:r>
          <w:r>
            <w:fldChar w:fldCharType="separate"/>
          </w:r>
          <w:r>
            <w:rPr>
              <w:rFonts w:hint="default"/>
            </w:rPr>
            <w:t xml:space="preserve">7.3.10 </w:t>
          </w:r>
          <w:r>
            <w:t>计数排序</w:t>
          </w:r>
          <w:r>
            <w:tab/>
          </w:r>
          <w:r>
            <w:fldChar w:fldCharType="begin"/>
          </w:r>
          <w:r>
            <w:instrText xml:space="preserve"> PAGEREF _Toc1605813816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7B973BF4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_Toc1485813663 </w:instrText>
          </w:r>
          <w:r>
            <w:fldChar w:fldCharType="separate"/>
          </w:r>
          <w:r>
            <w:rPr>
              <w:rFonts w:hint="default"/>
            </w:rPr>
            <w:t xml:space="preserve">7.3.11 </w:t>
          </w:r>
          <w:r>
            <w:t>基数排序 LSD</w:t>
          </w:r>
          <w:r>
            <w:tab/>
          </w:r>
          <w:r>
            <w:fldChar w:fldCharType="begin"/>
          </w:r>
          <w:r>
            <w:instrText xml:space="preserve"> PAGEREF _Toc1485813663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6E53D224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_Toc1130386725 </w:instrText>
          </w:r>
          <w:r>
            <w:fldChar w:fldCharType="separate"/>
          </w:r>
          <w:r>
            <w:rPr>
              <w:rFonts w:hint="default"/>
            </w:rPr>
            <w:t xml:space="preserve">7.3.12 </w:t>
          </w:r>
          <w:r>
            <w:t>基数排序 MSD 递归</w:t>
          </w:r>
          <w:r>
            <w:tab/>
          </w:r>
          <w:r>
            <w:fldChar w:fldCharType="begin"/>
          </w:r>
          <w:r>
            <w:instrText xml:space="preserve"> PAGEREF _Toc1130386725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7787C8F3">
          <w:pPr>
            <w:pStyle w:val="27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_Toc1769345713 </w:instrText>
          </w:r>
          <w:r>
            <w:fldChar w:fldCharType="separate"/>
          </w:r>
          <w:r>
            <w:t>结论</w:t>
          </w:r>
          <w:r>
            <w:tab/>
          </w:r>
          <w:r>
            <w:fldChar w:fldCharType="begin"/>
          </w:r>
          <w:r>
            <w:instrText xml:space="preserve"> PAGEREF _Toc1769345713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092F0984">
          <w:pPr>
            <w:rPr>
              <w:rFonts w:asciiTheme="minorHAnsi" w:hAnsiTheme="minorHAnsi" w:eastAsiaTheme="minorEastAsia" w:cstheme="minorBidi"/>
              <w:sz w:val="22"/>
              <w:szCs w:val="22"/>
              <w:lang w:val="en-US" w:eastAsia="en-US" w:bidi="ar-SA"/>
            </w:rPr>
          </w:pPr>
          <w:r>
            <w:fldChar w:fldCharType="end"/>
          </w:r>
        </w:p>
      </w:sdtContent>
    </w:sdt>
    <w:p w14:paraId="6FD7BC81">
      <w:pP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br w:type="page"/>
      </w:r>
    </w:p>
    <w:p w14:paraId="071EF70A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 w:val="0"/>
        </w:rPr>
      </w:pPr>
      <w:bookmarkStart w:id="4" w:name="_Toc1900954601"/>
      <w:bookmarkStart w:id="5" w:name="_Toc1106276713"/>
      <w:r>
        <w:t>需求分析</w:t>
      </w:r>
      <w:bookmarkEnd w:id="4"/>
      <w:bookmarkEnd w:id="5"/>
    </w:p>
    <w:p w14:paraId="5EB0178C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 w:val="0"/>
        </w:rPr>
      </w:pPr>
      <w:bookmarkStart w:id="6" w:name="_Toc540321632"/>
      <w:bookmarkStart w:id="7" w:name="_Toc279299665"/>
      <w:bookmarkStart w:id="8" w:name="_Toc1003070181"/>
      <w:bookmarkStart w:id="9" w:name="_Toc1229762588"/>
      <w:r>
        <w:t>程序设计任务</w:t>
      </w:r>
      <w:bookmarkEnd w:id="6"/>
      <w:bookmarkEnd w:id="7"/>
      <w:bookmarkEnd w:id="8"/>
      <w:bookmarkEnd w:id="9"/>
    </w:p>
    <w:p w14:paraId="372CB525">
      <w:pPr>
        <w:pStyle w:val="19"/>
        <w:widowControl/>
      </w:pPr>
      <w:r>
        <w:t>本程序旨在开发一个功能完善的排序算法综合演示系统，能够可视化地展示多种经典排序算法的执行过程，并提供性能对比测试功能。程序需要实现以下核心功能：</w:t>
      </w:r>
    </w:p>
    <w:p w14:paraId="7AE43829">
      <w:pPr>
        <w:pStyle w:val="19"/>
        <w:widowControl/>
        <w:numPr>
          <w:ilvl w:val="0"/>
          <w:numId w:val="9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</w:rPr>
      </w:pPr>
      <w:r>
        <w:t>算法可视化演示：支持12种常见排序算法的动态可视化展示</w:t>
      </w:r>
    </w:p>
    <w:p w14:paraId="0A93A396">
      <w:pPr>
        <w:pStyle w:val="19"/>
        <w:widowControl/>
        <w:numPr>
          <w:ilvl w:val="0"/>
          <w:numId w:val="9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</w:rPr>
      </w:pPr>
      <w:r>
        <w:t>性能基准测试：对不同算法进行性能对比分析</w:t>
      </w:r>
    </w:p>
    <w:p w14:paraId="6AA995D4">
      <w:pPr>
        <w:pStyle w:val="19"/>
        <w:widowControl/>
        <w:numPr>
          <w:ilvl w:val="0"/>
          <w:numId w:val="9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</w:rPr>
      </w:pPr>
      <w:r>
        <w:t>数据管理：支持随机数据生成、文件导入导出</w:t>
      </w:r>
    </w:p>
    <w:p w14:paraId="7744ED29">
      <w:pPr>
        <w:pStyle w:val="19"/>
        <w:widowControl/>
        <w:numPr>
          <w:ilvl w:val="0"/>
          <w:numId w:val="9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</w:rPr>
      </w:pPr>
      <w:r>
        <w:t>交互控制：提供播放、暂停、单步执行等控制功能</w:t>
      </w:r>
    </w:p>
    <w:p w14:paraId="47609463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 w:val="0"/>
        </w:rPr>
      </w:pPr>
      <w:bookmarkStart w:id="10" w:name="_Toc853903117"/>
      <w:bookmarkStart w:id="11" w:name="_Toc1237197788"/>
      <w:bookmarkStart w:id="12" w:name="_Toc1937700960"/>
      <w:bookmarkStart w:id="13" w:name="_Toc1624809508"/>
      <w:r>
        <w:t>输入的形式和输入值的范围</w:t>
      </w:r>
      <w:bookmarkEnd w:id="10"/>
      <w:bookmarkEnd w:id="11"/>
      <w:bookmarkEnd w:id="12"/>
      <w:bookmarkEnd w:id="13"/>
    </w:p>
    <w:p w14:paraId="2B14B629">
      <w:pPr>
        <w:pStyle w:val="5"/>
        <w:widowControl/>
        <w:numPr>
          <w:ilvl w:val="0"/>
          <w:numId w:val="10"/>
        </w:numPr>
      </w:pPr>
      <w:bookmarkStart w:id="14" w:name="_Toc1646552662"/>
      <w:bookmarkStart w:id="15" w:name="_Toc2063958165"/>
      <w:bookmarkStart w:id="16" w:name="_Toc350527965"/>
      <w:r>
        <w:t>手动生成随机数据</w:t>
      </w:r>
      <w:bookmarkEnd w:id="14"/>
      <w:bookmarkEnd w:id="15"/>
      <w:bookmarkEnd w:id="16"/>
    </w:p>
    <w:p w14:paraId="5001B621">
      <w:pPr>
        <w:pStyle w:val="19"/>
        <w:widowControl/>
      </w:pPr>
      <w:r>
        <w:t>数组规模：10 - 1500 个元素</w:t>
      </w:r>
    </w:p>
    <w:p w14:paraId="1D4DF159">
      <w:pPr>
        <w:pStyle w:val="19"/>
        <w:widowControl/>
      </w:pPr>
      <w:r>
        <w:t>元素值范围：5 - 500 的整数</w:t>
      </w:r>
    </w:p>
    <w:p w14:paraId="0EED73EE">
      <w:pPr>
        <w:pStyle w:val="5"/>
        <w:widowControl/>
        <w:numPr>
          <w:ilvl w:val="0"/>
          <w:numId w:val="10"/>
        </w:numPr>
      </w:pPr>
      <w:bookmarkStart w:id="17" w:name="_Toc775864034"/>
      <w:bookmarkStart w:id="18" w:name="_Toc1136314992"/>
      <w:bookmarkStart w:id="19" w:name="_Toc641529164"/>
      <w:r>
        <w:t>文件导入数据</w:t>
      </w:r>
      <w:bookmarkEnd w:id="17"/>
      <w:bookmarkEnd w:id="18"/>
      <w:bookmarkEnd w:id="19"/>
    </w:p>
    <w:p w14:paraId="69805079">
      <w:pPr>
        <w:pStyle w:val="19"/>
        <w:widowControl/>
      </w:pPr>
      <w:r>
        <w:t>支持格式：JSON, CSV, TXT</w:t>
      </w:r>
    </w:p>
    <w:p w14:paraId="5A7F695F">
      <w:pPr>
        <w:pStyle w:val="19"/>
        <w:widowControl/>
      </w:pPr>
      <w:r>
        <w:t>JSON格式示例：[64, 34, 25, 12, 22, 11, 90, 45, 33, 18]</w:t>
      </w:r>
    </w:p>
    <w:p w14:paraId="02985A8C">
      <w:pPr>
        <w:pStyle w:val="19"/>
        <w:widowControl/>
      </w:pPr>
      <w:r>
        <w:t>CSV格式示例：64,34,25,12,22,11,90,45,33,18</w:t>
      </w:r>
    </w:p>
    <w:p w14:paraId="1447D863">
      <w:pPr>
        <w:pStyle w:val="19"/>
        <w:widowControl/>
        <w:rPr>
          <w:rFonts w:hint="eastAsia"/>
          <w:lang w:eastAsia="zh-CN"/>
        </w:rPr>
      </w:pPr>
      <w:r>
        <w:t>TXT格式示例：空格或逗号分隔的数字序列</w:t>
      </w:r>
      <w:r>
        <w:rPr>
          <w:rFonts w:hint="eastAsia"/>
          <w:lang w:eastAsia="zh-CN"/>
        </w:rPr>
        <w:tab/>
      </w:r>
    </w:p>
    <w:p w14:paraId="0644EFAB">
      <w:pPr>
        <w:pStyle w:val="5"/>
        <w:widowControl/>
        <w:numPr>
          <w:ilvl w:val="0"/>
          <w:numId w:val="10"/>
        </w:numPr>
      </w:pPr>
      <w:bookmarkStart w:id="20" w:name="_Toc473997773"/>
      <w:bookmarkStart w:id="21" w:name="_Toc426114854"/>
      <w:bookmarkStart w:id="22" w:name="_Toc1812751408"/>
      <w:r>
        <w:t>性能测试配置</w:t>
      </w:r>
      <w:bookmarkEnd w:id="20"/>
      <w:bookmarkEnd w:id="21"/>
      <w:bookmarkEnd w:id="22"/>
    </w:p>
    <w:p w14:paraId="6EA029D0">
      <w:pPr>
        <w:pStyle w:val="19"/>
        <w:widowControl/>
      </w:pPr>
      <w:r>
        <w:t>测试样本规模：100 - 100,000 个元素</w:t>
      </w:r>
    </w:p>
    <w:p w14:paraId="7F1EEB46">
      <w:pPr>
        <w:pStyle w:val="19"/>
        <w:widowControl/>
      </w:pPr>
      <w:r>
        <w:t>元素值范围：0 - 10,000 的随机整数</w:t>
      </w:r>
    </w:p>
    <w:p w14:paraId="182D7DF0">
      <w:r>
        <w:br w:type="page"/>
      </w:r>
    </w:p>
    <w:p w14:paraId="439EB754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 w:val="0"/>
        </w:rPr>
      </w:pPr>
      <w:bookmarkStart w:id="23" w:name="_Toc771345704"/>
      <w:bookmarkStart w:id="24" w:name="_Toc562414267"/>
      <w:bookmarkStart w:id="25" w:name="_Toc1463724088"/>
      <w:bookmarkStart w:id="26" w:name="_Toc2001872080"/>
      <w:r>
        <w:t>输出的形式</w:t>
      </w:r>
      <w:bookmarkEnd w:id="23"/>
      <w:bookmarkEnd w:id="24"/>
      <w:bookmarkEnd w:id="25"/>
      <w:bookmarkEnd w:id="26"/>
    </w:p>
    <w:p w14:paraId="434AB2B7">
      <w:pPr>
        <w:pStyle w:val="5"/>
        <w:widowControl/>
        <w:numPr>
          <w:ilvl w:val="0"/>
          <w:numId w:val="11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7" w:name="_Toc1421055022"/>
      <w:bookmarkStart w:id="28" w:name="_Toc1385570631"/>
      <w:bookmarkStart w:id="29" w:name="_Toc837751011"/>
      <w:r>
        <w:t>可视化演示输出：</w:t>
      </w:r>
      <w:bookmarkEnd w:id="27"/>
      <w:bookmarkEnd w:id="28"/>
      <w:bookmarkEnd w:id="29"/>
    </w:p>
    <w:p w14:paraId="01A9F4F5">
      <w:pPr>
        <w:pStyle w:val="19"/>
        <w:widowControl/>
        <w:numPr>
          <w:ilvl w:val="0"/>
          <w:numId w:val="12"/>
        </w:numPr>
        <w:ind w:left="0" w:leftChars="0" w:firstLine="480" w:firstLineChars="0"/>
        <w:outlineLvl w:val="3"/>
        <w:rPr>
          <w:rFonts w:hint="eastAsia" w:ascii="宋体" w:hAnsi="宋体" w:eastAsia="宋体" w:cs="宋体"/>
          <w:b w:val="0"/>
        </w:rPr>
      </w:pPr>
      <w:r>
        <w:t>柱状图动画：实时显示数组中各元素的排序状态</w:t>
      </w:r>
    </w:p>
    <w:p w14:paraId="35151461">
      <w:pPr>
        <w:pStyle w:val="19"/>
        <w:widowControl/>
      </w:pPr>
      <w:r>
        <w:t>蓝色柱：普通元素</w:t>
      </w:r>
    </w:p>
    <w:p w14:paraId="57FEBEC4">
      <w:pPr>
        <w:pStyle w:val="19"/>
        <w:widowControl/>
      </w:pPr>
      <w:r>
        <w:t>黄色柱：正在比较的元素</w:t>
      </w:r>
    </w:p>
    <w:p w14:paraId="24AEBB96">
      <w:pPr>
        <w:pStyle w:val="19"/>
        <w:widowControl/>
      </w:pPr>
      <w:r>
        <w:t>红色柱：正在交换的元素</w:t>
      </w:r>
    </w:p>
    <w:p w14:paraId="7CFA33DE">
      <w:pPr>
        <w:pStyle w:val="19"/>
        <w:widowControl/>
      </w:pPr>
      <w:r>
        <w:t>绿色柱：已排序的元素</w:t>
      </w:r>
    </w:p>
    <w:p w14:paraId="05BFB667">
      <w:pPr>
        <w:pStyle w:val="19"/>
        <w:widowControl/>
      </w:pPr>
      <w:r>
        <w:t>紫色柱：基准值（pivot）或特殊标记</w:t>
      </w:r>
    </w:p>
    <w:p w14:paraId="0CC52495">
      <w:pPr>
        <w:pStyle w:val="19"/>
        <w:widowControl/>
        <w:numPr>
          <w:ilvl w:val="0"/>
          <w:numId w:val="12"/>
        </w:numPr>
        <w:ind w:left="0" w:leftChars="0" w:firstLine="480" w:firstLineChars="0"/>
        <w:outlineLvl w:val="3"/>
        <w:rPr>
          <w:rFonts w:hint="eastAsia" w:ascii="宋体" w:hAnsi="宋体" w:eastAsia="宋体" w:cs="宋体"/>
          <w:b w:val="0"/>
        </w:rPr>
      </w:pPr>
      <w:r>
        <w:t>实时统计信息：</w:t>
      </w:r>
    </w:p>
    <w:p w14:paraId="740117FA">
      <w:pPr>
        <w:pStyle w:val="19"/>
        <w:widowControl/>
      </w:pPr>
      <w:r>
        <w:t>比较次数/扫描次数</w:t>
      </w:r>
    </w:p>
    <w:p w14:paraId="0E5C6994">
      <w:pPr>
        <w:pStyle w:val="19"/>
        <w:widowControl/>
      </w:pPr>
      <w:r>
        <w:t>交换次数/写回次数</w:t>
      </w:r>
    </w:p>
    <w:p w14:paraId="349095ED">
      <w:pPr>
        <w:pStyle w:val="19"/>
        <w:widowControl/>
      </w:pPr>
      <w:r>
        <w:t>执行耗时</w:t>
      </w:r>
    </w:p>
    <w:p w14:paraId="0E1FDA51">
      <w:pPr>
        <w:pStyle w:val="19"/>
        <w:widowControl/>
        <w:numPr>
          <w:ilvl w:val="0"/>
          <w:numId w:val="12"/>
        </w:numPr>
        <w:ind w:left="0" w:leftChars="0" w:firstLine="480" w:firstLineChars="0"/>
        <w:outlineLvl w:val="3"/>
        <w:rPr>
          <w:rFonts w:hint="eastAsia" w:ascii="宋体" w:hAnsi="宋体" w:eastAsia="宋体" w:cs="宋体"/>
          <w:b w:val="0"/>
        </w:rPr>
      </w:pPr>
      <w:bookmarkStart w:id="30" w:name="_Toc1795953836"/>
      <w:r>
        <w:t>文字描述：每一步操作的详细说明</w:t>
      </w:r>
      <w:bookmarkEnd w:id="30"/>
    </w:p>
    <w:p w14:paraId="1B27C871">
      <w:pPr>
        <w:pStyle w:val="5"/>
        <w:widowControl/>
        <w:numPr>
          <w:ilvl w:val="0"/>
          <w:numId w:val="11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31" w:name="_Toc2120410796"/>
      <w:bookmarkStart w:id="32" w:name="_Toc1178452145"/>
      <w:bookmarkStart w:id="33" w:name="_Toc1506116467"/>
      <w:r>
        <w:t>性能测试输出：</w:t>
      </w:r>
      <w:bookmarkEnd w:id="31"/>
      <w:bookmarkEnd w:id="32"/>
      <w:bookmarkEnd w:id="33"/>
    </w:p>
    <w:p w14:paraId="23A52BE0">
      <w:pPr>
        <w:pStyle w:val="19"/>
        <w:widowControl/>
        <w:numPr>
          <w:ilvl w:val="0"/>
          <w:numId w:val="13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</w:rPr>
      </w:pPr>
      <w:r>
        <w:t>图表展示：各算法执行时间的柱状图对比</w:t>
      </w:r>
    </w:p>
    <w:p w14:paraId="094B8040">
      <w:pPr>
        <w:pStyle w:val="19"/>
        <w:widowControl/>
        <w:numPr>
          <w:ilvl w:val="0"/>
          <w:numId w:val="13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</w:rPr>
      </w:pPr>
      <w:r>
        <w:t>详细数据表：包含耗时、比较次数、交换次数等统计信息</w:t>
      </w:r>
    </w:p>
    <w:p w14:paraId="45F150F1">
      <w:pPr>
        <w:pStyle w:val="5"/>
        <w:widowControl/>
        <w:numPr>
          <w:ilvl w:val="0"/>
          <w:numId w:val="11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34" w:name="_Toc909713680"/>
      <w:bookmarkStart w:id="35" w:name="_Toc253126407"/>
      <w:bookmarkStart w:id="36" w:name="_Toc3524734"/>
      <w:r>
        <w:t>导出文件：</w:t>
      </w:r>
      <w:bookmarkEnd w:id="34"/>
      <w:bookmarkEnd w:id="35"/>
      <w:bookmarkEnd w:id="36"/>
    </w:p>
    <w:p w14:paraId="1C841A7F">
      <w:pPr>
        <w:pStyle w:val="19"/>
        <w:widowControl/>
        <w:numPr>
          <w:ilvl w:val="0"/>
          <w:numId w:val="14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</w:rPr>
      </w:pPr>
      <w:r>
        <w:t>完整排序过程：JSON/CSV/TXT 格式，包含每一步的数组状态</w:t>
      </w:r>
    </w:p>
    <w:p w14:paraId="4254A998">
      <w:pPr>
        <w:pStyle w:val="19"/>
        <w:widowControl/>
        <w:numPr>
          <w:ilvl w:val="0"/>
          <w:numId w:val="14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</w:rPr>
      </w:pPr>
      <w:bookmarkStart w:id="37" w:name="_Toc1713463067"/>
      <w:r>
        <w:t>示例数据：提供标准格式的导入示例</w:t>
      </w:r>
      <w:bookmarkEnd w:id="37"/>
    </w:p>
    <w:p w14:paraId="746D07FF">
      <w:pPr>
        <w:jc w:val="both"/>
        <w:rPr>
          <w:rFonts w:hint="eastAsia" w:ascii="宋体" w:hAnsi="宋体" w:eastAsia="宋体" w:cs="宋体"/>
          <w:b w:val="0"/>
        </w:rPr>
      </w:pPr>
      <w:r>
        <w:rPr>
          <w:rFonts w:hint="eastAsia" w:ascii="宋体" w:hAnsi="宋体" w:eastAsia="宋体" w:cs="宋体"/>
          <w:b w:val="0"/>
        </w:rPr>
        <w:br w:type="page"/>
      </w:r>
    </w:p>
    <w:p w14:paraId="46AF1E19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 w:val="0"/>
        </w:rPr>
      </w:pPr>
      <w:bookmarkStart w:id="38" w:name="_Toc1258145869"/>
      <w:bookmarkStart w:id="39" w:name="_Toc130417742"/>
      <w:bookmarkStart w:id="40" w:name="_Toc418060799"/>
      <w:bookmarkStart w:id="41" w:name="_Toc1621736767"/>
      <w:r>
        <w:t>程序所能达到的功能</w:t>
      </w:r>
      <w:bookmarkEnd w:id="38"/>
      <w:bookmarkEnd w:id="39"/>
      <w:bookmarkEnd w:id="40"/>
      <w:bookmarkEnd w:id="41"/>
    </w:p>
    <w:p w14:paraId="1978C8BF">
      <w:pPr>
        <w:pStyle w:val="5"/>
        <w:widowControl/>
        <w:numPr>
          <w:ilvl w:val="0"/>
          <w:numId w:val="15"/>
        </w:numPr>
        <w:ind w:left="0" w:leftChars="0" w:firstLine="0" w:firstLineChars="0"/>
        <w:rPr>
          <w:b w:val="0"/>
        </w:rPr>
      </w:pPr>
      <w:bookmarkStart w:id="42" w:name="_Toc1533631921"/>
      <w:bookmarkStart w:id="43" w:name="_Toc1497669854"/>
      <w:bookmarkStart w:id="44" w:name="_Toc1928839456"/>
      <w:bookmarkStart w:id="45" w:name="_Toc667395245"/>
      <w:r>
        <w:t>算法支持</w:t>
      </w:r>
      <w:bookmarkEnd w:id="42"/>
      <w:bookmarkEnd w:id="43"/>
      <w:bookmarkEnd w:id="44"/>
      <w:bookmarkEnd w:id="45"/>
    </w:p>
    <w:p w14:paraId="0A97FB26">
      <w:pPr>
        <w:pStyle w:val="19"/>
        <w:widowControl/>
      </w:pPr>
      <w:r>
        <w:t>系统支持以下12种排序算法：</w:t>
      </w:r>
    </w:p>
    <w:p w14:paraId="12AB34FE">
      <w:pPr>
        <w:pStyle w:val="19"/>
        <w:widowControl/>
      </w:pPr>
      <w:r>
        <w:t>基础排序：冒泡排序 O(n²）、选择排序 O(n²）、插入排序 O(n²)</w:t>
      </w:r>
    </w:p>
    <w:p w14:paraId="404513F7">
      <w:pPr>
        <w:pStyle w:val="19"/>
        <w:widowControl/>
      </w:pPr>
      <w:r>
        <w:t>改进插入：折半插入排序 O(n²）、希尔排序 O(n log n)</w:t>
      </w:r>
    </w:p>
    <w:p w14:paraId="1D1E12A3">
      <w:pPr>
        <w:pStyle w:val="19"/>
        <w:widowControl/>
      </w:pPr>
      <w:r>
        <w:t>线性排序：计数排序 O(n+k）、基数排序LSD O(nk）、基数排序MSD递归 O(nk)</w:t>
      </w:r>
    </w:p>
    <w:p w14:paraId="3C404A94">
      <w:pPr>
        <w:pStyle w:val="19"/>
        <w:widowControl/>
      </w:pPr>
      <w:r>
        <w:t>高级排序：快速排序递归 O(n log n）、快速排序非递归 O(n log n）、归并排序递归 O(n log n）、堆排序 O(n log n)</w:t>
      </w:r>
    </w:p>
    <w:p w14:paraId="5BC869A6">
      <w:pPr>
        <w:pStyle w:val="5"/>
        <w:widowControl/>
        <w:numPr>
          <w:ilvl w:val="0"/>
          <w:numId w:val="15"/>
        </w:numPr>
        <w:ind w:left="0" w:leftChars="0" w:firstLine="0" w:firstLineChars="0"/>
        <w:rPr>
          <w:b w:val="0"/>
        </w:rPr>
      </w:pPr>
      <w:bookmarkStart w:id="46" w:name="_Toc681409691"/>
      <w:bookmarkStart w:id="47" w:name="_Toc604794434"/>
      <w:bookmarkStart w:id="48" w:name="_Toc1739085527"/>
      <w:bookmarkStart w:id="49" w:name="_Toc1652964953"/>
      <w:r>
        <w:t>可视化功能</w:t>
      </w:r>
      <w:bookmarkEnd w:id="46"/>
      <w:bookmarkEnd w:id="47"/>
      <w:bookmarkEnd w:id="48"/>
      <w:bookmarkEnd w:id="49"/>
    </w:p>
    <w:p w14:paraId="1538DD4E">
      <w:pPr>
        <w:pStyle w:val="19"/>
        <w:widowControl/>
      </w:pPr>
      <w:r>
        <w:t>实时动画展示：动态显示算法执行过程</w:t>
      </w:r>
    </w:p>
    <w:p w14:paraId="64A00FDF">
      <w:pPr>
        <w:pStyle w:val="19"/>
        <w:widowControl/>
      </w:pPr>
      <w:r>
        <w:t>可调速度：支持从1ms到200ms的动画延迟</w:t>
      </w:r>
    </w:p>
    <w:p w14:paraId="08E45F17">
      <w:pPr>
        <w:pStyle w:val="19"/>
        <w:widowControl/>
      </w:pPr>
      <w:r>
        <w:t>状态标记：清晰标识比较、交换、已排序等状态</w:t>
      </w:r>
    </w:p>
    <w:p w14:paraId="3782EE0A">
      <w:pPr>
        <w:pStyle w:val="19"/>
        <w:widowControl/>
      </w:pPr>
      <w:r>
        <w:t>特殊元素高亮：如快速排序的基准值、归并排序的范围等</w:t>
      </w:r>
    </w:p>
    <w:p w14:paraId="02EB7EED">
      <w:pPr>
        <w:pStyle w:val="5"/>
        <w:widowControl/>
        <w:numPr>
          <w:ilvl w:val="0"/>
          <w:numId w:val="15"/>
        </w:numPr>
        <w:ind w:left="0" w:leftChars="0" w:firstLine="0" w:firstLineChars="0"/>
        <w:rPr>
          <w:b w:val="0"/>
        </w:rPr>
      </w:pPr>
      <w:bookmarkStart w:id="50" w:name="_Toc2069870833"/>
      <w:bookmarkStart w:id="51" w:name="_Toc1533507479"/>
      <w:bookmarkStart w:id="52" w:name="_Toc1558016619"/>
      <w:bookmarkStart w:id="53" w:name="_Toc739950987"/>
      <w:r>
        <w:t>控制功能</w:t>
      </w:r>
      <w:bookmarkEnd w:id="50"/>
      <w:bookmarkEnd w:id="51"/>
      <w:bookmarkEnd w:id="52"/>
      <w:bookmarkEnd w:id="53"/>
    </w:p>
    <w:p w14:paraId="5C9F7018">
      <w:pPr>
        <w:pStyle w:val="19"/>
        <w:widowControl/>
      </w:pPr>
      <w:r>
        <w:t>播放/暂停：控制动画的播放状态</w:t>
      </w:r>
    </w:p>
    <w:p w14:paraId="56201C0A">
      <w:pPr>
        <w:pStyle w:val="19"/>
        <w:widowControl/>
      </w:pPr>
      <w:r>
        <w:t>单步执行：逐步查看算法执行细节</w:t>
      </w:r>
    </w:p>
    <w:p w14:paraId="643EE77D">
      <w:pPr>
        <w:pStyle w:val="19"/>
        <w:widowControl/>
      </w:pPr>
      <w:r>
        <w:t>重置：恢复到初始状态</w:t>
      </w:r>
    </w:p>
    <w:p w14:paraId="0425DA91">
      <w:pPr>
        <w:pStyle w:val="19"/>
        <w:widowControl/>
      </w:pPr>
      <w:r>
        <w:t>算法切换：快速切换不同排序算法</w:t>
      </w:r>
    </w:p>
    <w:p w14:paraId="01480D88">
      <w:pPr>
        <w:pStyle w:val="5"/>
        <w:widowControl/>
        <w:numPr>
          <w:ilvl w:val="0"/>
          <w:numId w:val="15"/>
        </w:numPr>
        <w:ind w:left="0" w:leftChars="0" w:firstLine="0" w:firstLineChars="0"/>
        <w:rPr>
          <w:b w:val="0"/>
        </w:rPr>
      </w:pPr>
      <w:bookmarkStart w:id="54" w:name="_Toc278438732"/>
      <w:bookmarkStart w:id="55" w:name="_Toc1708951906"/>
      <w:bookmarkStart w:id="56" w:name="_Toc1317207662"/>
      <w:bookmarkStart w:id="57" w:name="_Toc1231492478"/>
      <w:r>
        <w:t>性能测试功能</w:t>
      </w:r>
      <w:bookmarkEnd w:id="54"/>
      <w:bookmarkEnd w:id="55"/>
      <w:bookmarkEnd w:id="56"/>
      <w:bookmarkEnd w:id="57"/>
    </w:p>
    <w:p w14:paraId="555182F0">
      <w:pPr>
        <w:pStyle w:val="19"/>
        <w:widowControl/>
      </w:pPr>
      <w:r>
        <w:t>批量测试：对所有算法进行统一测试</w:t>
      </w:r>
    </w:p>
    <w:p w14:paraId="7EBB02AB">
      <w:pPr>
        <w:pStyle w:val="19"/>
        <w:widowControl/>
      </w:pPr>
      <w:r>
        <w:t>大样本支持：支持最高10万个元素的性能测试</w:t>
      </w:r>
    </w:p>
    <w:p w14:paraId="74DF5170">
      <w:pPr>
        <w:pStyle w:val="19"/>
        <w:widowControl/>
      </w:pPr>
      <w:r>
        <w:t>异步执行：使用时间分片技术保持界面响应</w:t>
      </w:r>
    </w:p>
    <w:p w14:paraId="484B2E47">
      <w:pPr>
        <w:pStyle w:val="19"/>
        <w:widowControl/>
      </w:pPr>
      <w:r>
        <w:t>结果可视化：图表和表格展示测试结果</w:t>
      </w:r>
    </w:p>
    <w:p w14:paraId="3CB469F2">
      <w:pPr>
        <w:pStyle w:val="5"/>
        <w:widowControl/>
        <w:numPr>
          <w:ilvl w:val="0"/>
          <w:numId w:val="15"/>
        </w:numPr>
        <w:ind w:left="0" w:leftChars="0" w:firstLine="0" w:firstLineChars="0"/>
        <w:rPr>
          <w:b w:val="0"/>
        </w:rPr>
      </w:pPr>
      <w:bookmarkStart w:id="58" w:name="_Toc2047741958"/>
      <w:bookmarkStart w:id="59" w:name="_Toc352901911"/>
      <w:bookmarkStart w:id="60" w:name="_Toc246687960"/>
      <w:bookmarkStart w:id="61" w:name="_Toc1908389164"/>
      <w:r>
        <w:t>数据管理功能</w:t>
      </w:r>
      <w:bookmarkEnd w:id="58"/>
      <w:bookmarkEnd w:id="59"/>
      <w:bookmarkEnd w:id="60"/>
      <w:bookmarkEnd w:id="61"/>
    </w:p>
    <w:p w14:paraId="0A54DD8E">
      <w:pPr>
        <w:bidi w:val="0"/>
        <w:ind w:firstLine="720" w:firstLineChars="0"/>
      </w:pPr>
      <w:r>
        <w:t>随机生成：生成指定规模和范围的随机数据</w:t>
      </w:r>
    </w:p>
    <w:p w14:paraId="45A2AA89">
      <w:pPr>
        <w:bidi w:val="0"/>
        <w:ind w:firstLine="720" w:firstLineChars="0"/>
      </w:pPr>
      <w:r>
        <w:t>文件导入：支持JSON/CSV/TXT格式</w:t>
      </w:r>
    </w:p>
    <w:p w14:paraId="573E2448">
      <w:pPr>
        <w:bidi w:val="0"/>
        <w:ind w:firstLine="720" w:firstLineChars="0"/>
      </w:pPr>
      <w:r>
        <w:t>过程导出：导出完整的排序过程历史</w:t>
      </w:r>
    </w:p>
    <w:p w14:paraId="06258368">
      <w:pPr>
        <w:bidi w:val="0"/>
        <w:ind w:firstLine="720" w:firstLineChars="0"/>
      </w:pPr>
      <w:r>
        <w:t>示例下载：提供标准格式示例</w:t>
      </w:r>
    </w:p>
    <w:p w14:paraId="56A0967A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 w:val="0"/>
        </w:rPr>
      </w:pPr>
      <w:bookmarkStart w:id="62" w:name="_Toc826161284"/>
      <w:bookmarkStart w:id="63" w:name="_Toc1441105010"/>
      <w:bookmarkStart w:id="64" w:name="_Toc2020068810"/>
      <w:bookmarkStart w:id="65" w:name="_Toc1628411403"/>
      <w:r>
        <w:t>测试数据</w:t>
      </w:r>
      <w:bookmarkEnd w:id="62"/>
      <w:bookmarkEnd w:id="63"/>
      <w:bookmarkEnd w:id="64"/>
      <w:bookmarkEnd w:id="65"/>
    </w:p>
    <w:p w14:paraId="2E34B881">
      <w:pPr>
        <w:pStyle w:val="19"/>
        <w:widowControl/>
      </w:pPr>
      <w:r>
        <w:t>测试用例1：小规模数据（10个元素）</w:t>
      </w:r>
    </w:p>
    <w:p w14:paraId="5C6D7B04">
      <w:pPr>
        <w:pStyle w:val="19"/>
        <w:widowControl/>
      </w:pPr>
      <w:r>
        <w:t>输入：[64, 34, 25, 12, 22, 11, 90, 45, 33, 18]</w:t>
      </w:r>
    </w:p>
    <w:p w14:paraId="4B684905">
      <w:pPr>
        <w:pStyle w:val="19"/>
        <w:widowControl/>
      </w:pPr>
      <w:r>
        <w:t>冒泡排序输出：比较次数45，交换次数24，最终结果[11, 12, 18, 22, 25, 33, 34, 45, 64, 90]</w:t>
      </w:r>
    </w:p>
    <w:p w14:paraId="05078E7B">
      <w:pPr>
        <w:pStyle w:val="19"/>
        <w:widowControl/>
      </w:pPr>
      <w:r>
        <w:t>快速排序输出：比较次数28，交换次数9，最终结果正确</w:t>
      </w:r>
    </w:p>
    <w:p w14:paraId="585367F2">
      <w:pPr>
        <w:pStyle w:val="19"/>
        <w:widowControl/>
      </w:pPr>
      <w:bookmarkStart w:id="66" w:name="_Toc1331332204"/>
      <w:r>
        <w:t>测试用例2：中等规模数据（100个元素）</w:t>
      </w:r>
      <w:bookmarkEnd w:id="66"/>
    </w:p>
    <w:p w14:paraId="78F2900E">
      <w:pPr>
        <w:pStyle w:val="19"/>
        <w:widowControl/>
      </w:pPr>
      <w:r>
        <w:t>归并排序输出：比较次数约550—650次，交换/写回次数约1000—1100次，执行时间约50-80ms，数组完全有序</w:t>
      </w:r>
    </w:p>
    <w:p w14:paraId="6A215B95">
      <w:pPr>
        <w:pStyle w:val="19"/>
        <w:widowControl/>
      </w:pPr>
      <w:r>
        <w:t>测试用例3：大规模数据（10000个元素）</w:t>
      </w:r>
    </w:p>
    <w:p w14:paraId="15F82D1A">
      <w:pPr>
        <w:pStyle w:val="19"/>
        <w:widowControl/>
      </w:pPr>
      <w:r>
        <w:t>计数排序输出：扫描次数20000，写回次数10000，执行时间约5-15ms</w:t>
      </w:r>
    </w:p>
    <w:p w14:paraId="226DA77C">
      <w:pPr>
        <w:pStyle w:val="19"/>
        <w:widowControl/>
      </w:pPr>
      <w:r>
        <w:t>测试用例4：特殊情况 - 已排序数组</w:t>
      </w:r>
    </w:p>
    <w:p w14:paraId="660C9E42">
      <w:pPr>
        <w:pStyle w:val="19"/>
        <w:widowControl/>
      </w:pPr>
      <w:r>
        <w:t>输入：[1, 2, 3, 4, 5, 6, 7, 8, 9, 10]</w:t>
      </w:r>
    </w:p>
    <w:p w14:paraId="2C5F9D5A">
      <w:pPr>
        <w:pStyle w:val="19"/>
        <w:widowControl/>
      </w:pPr>
      <w:r>
        <w:t>插入排序输出：比较次数9，交换次数0，执行时间&lt;1ms</w:t>
      </w:r>
    </w:p>
    <w:p w14:paraId="241FB2BA">
      <w:pPr>
        <w:pStyle w:val="19"/>
        <w:widowControl/>
      </w:pPr>
      <w:r>
        <w:t>测试用例5：特殊情况 - 逆序数组</w:t>
      </w:r>
    </w:p>
    <w:p w14:paraId="04AD21AD">
      <w:pPr>
        <w:pStyle w:val="19"/>
        <w:widowControl/>
      </w:pPr>
      <w:r>
        <w:t>输入：[10, 9, 8, 7, 6, 5, 4, 3, 2, 1]</w:t>
      </w:r>
    </w:p>
    <w:p w14:paraId="22E42F20">
      <w:pPr>
        <w:pStyle w:val="19"/>
        <w:widowControl/>
      </w:pPr>
      <w:r>
        <w:t>选择排序输出：比较次数45，交换次数5，结果正确</w:t>
      </w:r>
    </w:p>
    <w:p w14:paraId="17490D96">
      <w:pPr>
        <w:pStyle w:val="19"/>
        <w:widowControl/>
      </w:pPr>
      <w:r>
        <w:t>错误输入测试：空数组、单元素数组、文件格式错误、超大规模数据警告、无效数组规模等均有相应处理</w:t>
      </w:r>
    </w:p>
    <w:p w14:paraId="3BE4707E">
      <w:r>
        <w:br w:type="page"/>
      </w:r>
    </w:p>
    <w:p w14:paraId="5E842967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 w:val="0"/>
        </w:rPr>
      </w:pPr>
      <w:bookmarkStart w:id="67" w:name="_Toc1178852853"/>
      <w:bookmarkStart w:id="68" w:name="_Toc1068234535"/>
      <w:bookmarkStart w:id="69" w:name="_Toc1727514247"/>
      <w:bookmarkStart w:id="70" w:name="_Toc1810922333"/>
      <w:r>
        <w:t>概要设计</w:t>
      </w:r>
      <w:bookmarkEnd w:id="67"/>
      <w:bookmarkEnd w:id="68"/>
      <w:bookmarkEnd w:id="69"/>
      <w:bookmarkEnd w:id="70"/>
    </w:p>
    <w:p w14:paraId="1341EC4A">
      <w:pPr>
        <w:pStyle w:val="4"/>
        <w:widowControl/>
        <w:numPr>
          <w:ilvl w:val="0"/>
          <w:numId w:val="16"/>
        </w:numPr>
        <w:ind w:left="0" w:leftChars="0" w:firstLine="0" w:firstLineChars="0"/>
        <w:rPr>
          <w:b w:val="0"/>
        </w:rPr>
      </w:pPr>
      <w:bookmarkStart w:id="71" w:name="_Toc854540825"/>
      <w:bookmarkStart w:id="72" w:name="_Toc295773149"/>
      <w:bookmarkStart w:id="73" w:name="_Toc2033405447"/>
      <w:bookmarkStart w:id="74" w:name="_Toc353041889"/>
      <w:r>
        <w:t>数据类型定义</w:t>
      </w:r>
      <w:bookmarkEnd w:id="71"/>
      <w:bookmarkEnd w:id="72"/>
      <w:bookmarkEnd w:id="73"/>
      <w:bookmarkEnd w:id="74"/>
    </w:p>
    <w:p w14:paraId="18CF5A01">
      <w:pPr>
        <w:pStyle w:val="5"/>
        <w:widowControl/>
        <w:numPr>
          <w:ilvl w:val="0"/>
          <w:numId w:val="17"/>
        </w:numPr>
        <w:ind w:left="0" w:leftChars="0" w:firstLine="0" w:firstLineChars="0"/>
        <w:rPr>
          <w:b w:val="0"/>
        </w:rPr>
      </w:pPr>
      <w:bookmarkStart w:id="75" w:name="_Toc77711762"/>
      <w:bookmarkStart w:id="76" w:name="_Toc390589371"/>
      <w:bookmarkStart w:id="77" w:name="_Toc2044498286"/>
      <w:bookmarkStart w:id="78" w:name="_Toc1782156085"/>
      <w:r>
        <w:t>核心数据结构</w:t>
      </w:r>
      <w:bookmarkEnd w:id="75"/>
      <w:bookmarkEnd w:id="76"/>
      <w:bookmarkEnd w:id="77"/>
      <w:bookmarkEnd w:id="78"/>
    </w:p>
    <w:p w14:paraId="2605B772">
      <w:pPr>
        <w:pStyle w:val="6"/>
        <w:widowControl/>
        <w:numPr>
          <w:ilvl w:val="0"/>
          <w:numId w:val="1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79" w:name="_Toc1925533165"/>
      <w:r>
        <w:t>算法类型枚举 AlgorithmType</w:t>
      </w:r>
      <w:bookmarkEnd w:id="79"/>
    </w:p>
    <w:p w14:paraId="451731F2">
      <w:pPr>
        <w:pStyle w:val="19"/>
        <w:widowControl/>
      </w:pPr>
      <w:r>
        <w:t>包含12种排序算法的类型定义：BUBBLE冒泡排序、SELECTION选择排序、INSERTION插入排序、BINARY_INSERTION折半插入排序、SHELL希尔排序、COUNTING计数排序、RADIX基数排序LSD、RADIX_REC基数排序递归MSD、QUICK_REC快速排序递归、QUICK_ITER快速排序非递归、MERGE_REC归并排序递归、HEAP堆排序</w:t>
      </w:r>
    </w:p>
    <w:p w14:paraId="3D38BB9F">
      <w:pPr>
        <w:pStyle w:val="6"/>
        <w:widowControl/>
        <w:numPr>
          <w:ilvl w:val="0"/>
          <w:numId w:val="1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80" w:name="_Toc2004827512"/>
      <w:r>
        <w:t>排序步骤接口 SortStep</w:t>
      </w:r>
      <w:bookmarkEnd w:id="80"/>
    </w:p>
    <w:p w14:paraId="2996EC6C">
      <w:pPr>
        <w:pStyle w:val="19"/>
        <w:widowControl/>
      </w:pPr>
      <w:r>
        <w:t>用于记录算法执行的每一步状态，包含：array当前数组、comparing正在比较的元素索引、swapping正在交换的元素索引、sorted已排序的元素索引、description步骤描述、aux辅助信息（范围、基准值、堆大小等）</w:t>
      </w:r>
    </w:p>
    <w:p w14:paraId="6ABE5FC4">
      <w:pPr>
        <w:pStyle w:val="6"/>
        <w:widowControl/>
        <w:numPr>
          <w:ilvl w:val="0"/>
          <w:numId w:val="1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81" w:name="_Toc1117572754"/>
      <w:r>
        <w:t>排序统计接口 SortStats</w:t>
      </w:r>
      <w:bookmarkEnd w:id="81"/>
    </w:p>
    <w:p w14:paraId="359F9017">
      <w:pPr>
        <w:pStyle w:val="19"/>
        <w:widowControl/>
      </w:pPr>
      <w:r>
        <w:t>包含：algorithm算法类型、timeMs执行时间毫秒、comparisons比较次数、swaps交换次数、arraySize数组规模</w:t>
      </w:r>
    </w:p>
    <w:p w14:paraId="715B8D0A">
      <w:pPr>
        <w:pStyle w:val="5"/>
        <w:widowControl/>
        <w:numPr>
          <w:ilvl w:val="0"/>
          <w:numId w:val="17"/>
        </w:numPr>
        <w:ind w:left="0" w:leftChars="0" w:firstLine="0" w:firstLineChars="0"/>
        <w:rPr>
          <w:b w:val="0"/>
        </w:rPr>
      </w:pPr>
      <w:bookmarkStart w:id="82" w:name="_Toc431526558"/>
      <w:bookmarkStart w:id="83" w:name="_Toc1742895886"/>
      <w:bookmarkStart w:id="84" w:name="_Toc2144340802"/>
      <w:bookmarkStart w:id="85" w:name="_Toc1153299816"/>
      <w:r>
        <w:t>生成器类型</w:t>
      </w:r>
      <w:bookmarkEnd w:id="82"/>
      <w:bookmarkEnd w:id="83"/>
      <w:bookmarkEnd w:id="84"/>
      <w:bookmarkEnd w:id="85"/>
    </w:p>
    <w:p w14:paraId="084CC647">
      <w:pPr>
        <w:pStyle w:val="19"/>
        <w:widowControl/>
      </w:pPr>
      <w:r>
        <w:t>使用TypeScript的Generator实现算法步骤的迭代，每个排序算法都是一个生成器函数，能够逐步yield排序过程中的每个状态</w:t>
      </w:r>
    </w:p>
    <w:p w14:paraId="2CECDE51">
      <w:pPr>
        <w:pStyle w:val="4"/>
        <w:widowControl/>
        <w:numPr>
          <w:ilvl w:val="0"/>
          <w:numId w:val="16"/>
        </w:numPr>
        <w:ind w:left="0" w:leftChars="0" w:firstLine="0" w:firstLineChars="0"/>
        <w:rPr>
          <w:b w:val="0"/>
        </w:rPr>
      </w:pPr>
      <w:bookmarkStart w:id="86" w:name="_Toc865295260"/>
      <w:bookmarkStart w:id="87" w:name="_Toc1174210922"/>
      <w:bookmarkStart w:id="88" w:name="_Toc322609690"/>
      <w:bookmarkStart w:id="89" w:name="_Toc614584387"/>
      <w:r>
        <w:t>主程序流程</w:t>
      </w:r>
      <w:bookmarkEnd w:id="86"/>
      <w:bookmarkEnd w:id="87"/>
      <w:bookmarkEnd w:id="88"/>
      <w:bookmarkEnd w:id="89"/>
    </w:p>
    <w:p w14:paraId="6EE1AC78">
      <w:pPr>
        <w:pStyle w:val="19"/>
        <w:widowControl/>
      </w:pPr>
      <w:r>
        <w:t>开始 → 初始化应用状态 → 生成默认随机数组 → 主循环等待用户操作 → 判断操作类型（生成新数组/切换算法/播放暂停/单步执行/调整速度/调整规模/导入文件/导出历史/切换性能测试）→ 继续等待操作</w:t>
      </w:r>
    </w:p>
    <w:p w14:paraId="6CD2CF2E">
      <w:pPr>
        <w:pStyle w:val="4"/>
        <w:widowControl/>
        <w:numPr>
          <w:ilvl w:val="0"/>
          <w:numId w:val="16"/>
        </w:numPr>
        <w:ind w:left="0" w:leftChars="0" w:firstLine="0" w:firstLineChars="0"/>
        <w:rPr>
          <w:b w:val="0"/>
        </w:rPr>
      </w:pPr>
      <w:bookmarkStart w:id="90" w:name="_Toc2070933886"/>
      <w:bookmarkStart w:id="91" w:name="_Toc1852334802"/>
      <w:bookmarkStart w:id="92" w:name="_Toc1735733771"/>
      <w:bookmarkStart w:id="93" w:name="_Toc258177336"/>
      <w:r>
        <w:t>程序模块及调用关系</w:t>
      </w:r>
      <w:bookmarkEnd w:id="90"/>
      <w:bookmarkEnd w:id="91"/>
      <w:bookmarkEnd w:id="92"/>
      <w:bookmarkEnd w:id="93"/>
    </w:p>
    <w:p w14:paraId="153B08EB">
      <w:pPr>
        <w:pStyle w:val="5"/>
        <w:widowControl/>
        <w:numPr>
          <w:ilvl w:val="0"/>
          <w:numId w:val="19"/>
        </w:numPr>
        <w:ind w:left="0" w:leftChars="0" w:firstLine="0" w:firstLineChars="0"/>
        <w:rPr>
          <w:b w:val="0"/>
        </w:rPr>
      </w:pPr>
      <w:bookmarkStart w:id="94" w:name="_Toc1918355073"/>
      <w:bookmarkStart w:id="95" w:name="_Toc1269519212"/>
      <w:bookmarkStart w:id="96" w:name="_Toc1059628349"/>
      <w:bookmarkStart w:id="97" w:name="_Toc120586655"/>
      <w:r>
        <w:t>模块划分</w:t>
      </w:r>
      <w:bookmarkEnd w:id="94"/>
      <w:bookmarkEnd w:id="95"/>
      <w:bookmarkEnd w:id="96"/>
      <w:bookmarkEnd w:id="97"/>
    </w:p>
    <w:p w14:paraId="6B800659">
      <w:pPr>
        <w:pStyle w:val="19"/>
        <w:widowControl/>
      </w:pPr>
      <w:r>
        <w:t>入口层：index.html HTML模板、index.tsx React入口、App.tsx 主应用组件</w:t>
      </w:r>
    </w:p>
    <w:p w14:paraId="3C1346B9">
      <w:pPr>
        <w:pStyle w:val="19"/>
        <w:widowControl/>
      </w:pPr>
      <w:r>
        <w:t>业务逻辑层：services/sortingAlgorithms.ts 排序算法实现、services/fileService.ts 文件导入导出、services/benchmark.worker.ts 性能测试Worker</w:t>
      </w:r>
    </w:p>
    <w:p w14:paraId="2A971E32">
      <w:pPr>
        <w:pStyle w:val="19"/>
        <w:widowControl/>
      </w:pPr>
      <w:r>
        <w:t>表现层：components/SortVisualizer.tsx 排序可视化组件、components/ConceptVisualizer.tsx 概念演示组件、components/ControlPanel.tsx 控制面板组件、components/StatsBoard.tsx 统计面板组件、components/BenchmarkPage.tsx 性能测试页面、components/FileImporter.tsx 文件导入组件</w:t>
      </w:r>
    </w:p>
    <w:p w14:paraId="6ABBE1D9">
      <w:pPr>
        <w:pStyle w:val="19"/>
        <w:widowControl/>
      </w:pPr>
      <w:r>
        <w:t>数据层：types.ts 类型定义、constants.ts 常量配置</w:t>
      </w:r>
    </w:p>
    <w:p w14:paraId="059F26FD">
      <w:pPr>
        <w:pStyle w:val="19"/>
        <w:widowControl/>
      </w:pPr>
      <w:r>
        <w:t>桌面应用层：electron/main.cjs Electron主进程、vite.config.ts 构建配置</w:t>
      </w:r>
    </w:p>
    <w:p w14:paraId="20E4C0A6">
      <w:pPr>
        <w:pStyle w:val="5"/>
        <w:widowControl/>
        <w:numPr>
          <w:ilvl w:val="0"/>
          <w:numId w:val="19"/>
        </w:numPr>
        <w:ind w:left="0" w:leftChars="0" w:firstLine="0" w:firstLineChars="0"/>
        <w:rPr>
          <w:b w:val="0"/>
        </w:rPr>
      </w:pPr>
      <w:bookmarkStart w:id="98" w:name="_Toc1621719500"/>
      <w:bookmarkStart w:id="99" w:name="_Toc1622831464"/>
      <w:bookmarkStart w:id="100" w:name="_Toc1559363139"/>
      <w:bookmarkStart w:id="101" w:name="_Toc91777072"/>
      <w:r>
        <w:t>模块调用关系</w:t>
      </w:r>
      <w:bookmarkEnd w:id="98"/>
      <w:bookmarkEnd w:id="99"/>
      <w:bookmarkEnd w:id="100"/>
      <w:bookmarkEnd w:id="101"/>
    </w:p>
    <w:p w14:paraId="5BEE4803">
      <w:pPr>
        <w:pStyle w:val="19"/>
        <w:widowControl/>
      </w:pPr>
      <w:r>
        <w:t>App.tsx（主控制器）负责状态管理、用户交互处理、算法调度，调用SortVisualizer可视化展示、ControlPanel控制面板、StatsBoard统计信息、BenchmarkPage性能测试，底层依赖sortingAlgorithms.ts算法核心库和fileService.ts文件服务</w:t>
      </w:r>
    </w:p>
    <w:p w14:paraId="0603E4BD">
      <w:pPr>
        <w:pStyle w:val="4"/>
        <w:widowControl/>
        <w:numPr>
          <w:ilvl w:val="0"/>
          <w:numId w:val="16"/>
        </w:numPr>
        <w:ind w:left="0" w:leftChars="0" w:firstLine="0" w:firstLineChars="0"/>
        <w:rPr>
          <w:b w:val="0"/>
        </w:rPr>
      </w:pPr>
      <w:bookmarkStart w:id="102" w:name="_Toc377188776"/>
      <w:bookmarkStart w:id="103" w:name="_Toc325849185"/>
      <w:bookmarkStart w:id="104" w:name="_Toc1886098548"/>
      <w:bookmarkStart w:id="105" w:name="_Toc603990558"/>
      <w:r>
        <w:t>算法模块设计</w:t>
      </w:r>
      <w:bookmarkEnd w:id="102"/>
      <w:bookmarkEnd w:id="103"/>
      <w:bookmarkEnd w:id="104"/>
      <w:bookmarkEnd w:id="105"/>
    </w:p>
    <w:p w14:paraId="268719A9">
      <w:pPr>
        <w:pStyle w:val="19"/>
        <w:widowControl/>
      </w:pPr>
      <w:r>
        <w:t>每种排序算法都有两种实现：</w:t>
      </w:r>
    </w:p>
    <w:p w14:paraId="44F94C9E">
      <w:pPr>
        <w:pStyle w:val="19"/>
        <w:widowControl/>
        <w:numPr>
          <w:ilvl w:val="0"/>
          <w:numId w:val="20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</w:rPr>
      </w:pPr>
      <w:r>
        <w:t>生成器版本：用于可视化演示，逐步yield执行状态</w:t>
      </w:r>
    </w:p>
    <w:p w14:paraId="1CF8943E">
      <w:pPr>
        <w:pStyle w:val="19"/>
        <w:widowControl/>
        <w:numPr>
          <w:ilvl w:val="0"/>
          <w:numId w:val="20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</w:rPr>
      </w:pPr>
      <w:r>
        <w:t>纯函数版本：用于性能测试，无额外开销，直接返回结果</w:t>
      </w:r>
    </w:p>
    <w:p w14:paraId="68C8E0DD">
      <w:pPr>
        <w:rPr>
          <w:rFonts w:hint="eastAsia" w:ascii="宋体" w:hAnsi="宋体" w:eastAsia="宋体" w:cs="宋体"/>
          <w:b w:val="0"/>
        </w:rPr>
      </w:pPr>
      <w:r>
        <w:br w:type="page"/>
      </w:r>
    </w:p>
    <w:p w14:paraId="65DDC927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 w:val="0"/>
        </w:rPr>
      </w:pPr>
      <w:bookmarkStart w:id="106" w:name="_Toc40032288"/>
      <w:bookmarkStart w:id="107" w:name="_Toc652182869"/>
      <w:bookmarkStart w:id="108" w:name="_Toc114108937"/>
      <w:bookmarkStart w:id="109" w:name="_Toc463952445"/>
      <w:r>
        <w:t>详细设计</w:t>
      </w:r>
      <w:bookmarkEnd w:id="106"/>
      <w:bookmarkEnd w:id="107"/>
      <w:bookmarkEnd w:id="108"/>
      <w:bookmarkEnd w:id="109"/>
    </w:p>
    <w:p w14:paraId="5F8D5B2A">
      <w:pPr>
        <w:pStyle w:val="4"/>
        <w:widowControl/>
        <w:numPr>
          <w:ilvl w:val="0"/>
          <w:numId w:val="21"/>
        </w:numPr>
        <w:ind w:left="0" w:leftChars="0" w:firstLine="0" w:firstLineChars="0"/>
        <w:rPr>
          <w:b w:val="0"/>
        </w:rPr>
      </w:pPr>
      <w:bookmarkStart w:id="110" w:name="_Toc660282905"/>
      <w:bookmarkStart w:id="111" w:name="_Toc126007388"/>
      <w:bookmarkStart w:id="112" w:name="_Toc135620858"/>
      <w:bookmarkStart w:id="113" w:name="_Toc480944995"/>
      <w:r>
        <w:t>数据结构实现</w:t>
      </w:r>
      <w:bookmarkEnd w:id="110"/>
      <w:bookmarkEnd w:id="111"/>
      <w:bookmarkEnd w:id="112"/>
      <w:bookmarkEnd w:id="113"/>
    </w:p>
    <w:p w14:paraId="32D2F15B">
      <w:pPr>
        <w:pStyle w:val="5"/>
        <w:widowControl/>
        <w:numPr>
          <w:ilvl w:val="0"/>
          <w:numId w:val="22"/>
        </w:numPr>
        <w:ind w:left="0" w:leftChars="0" w:firstLine="0" w:firstLineChars="0"/>
        <w:rPr>
          <w:b w:val="0"/>
        </w:rPr>
      </w:pPr>
      <w:bookmarkStart w:id="114" w:name="_Toc387294174"/>
      <w:bookmarkStart w:id="115" w:name="_Toc114083657"/>
      <w:bookmarkStart w:id="116" w:name="_Toc899610939"/>
      <w:bookmarkStart w:id="117" w:name="_Toc1326780286"/>
      <w:r>
        <w:t>数组表示</w:t>
      </w:r>
      <w:bookmarkEnd w:id="114"/>
      <w:bookmarkEnd w:id="115"/>
      <w:bookmarkEnd w:id="116"/>
      <w:bookmarkEnd w:id="117"/>
    </w:p>
    <w:p w14:paraId="182CB1EE">
      <w:pPr>
        <w:pStyle w:val="19"/>
        <w:widowControl/>
      </w:pPr>
      <w:r>
        <w:t>使用JavaScript的Array&lt;number&gt;存储待排序数据，数组元素为整数，通过索引访问和修改</w:t>
      </w:r>
    </w:p>
    <w:p w14:paraId="095FBE67">
      <w:pPr>
        <w:pStyle w:val="5"/>
        <w:widowControl/>
        <w:numPr>
          <w:ilvl w:val="0"/>
          <w:numId w:val="22"/>
        </w:numPr>
        <w:ind w:left="0" w:leftChars="0" w:firstLine="0" w:firstLineChars="0"/>
        <w:rPr>
          <w:b w:val="0"/>
        </w:rPr>
      </w:pPr>
      <w:bookmarkStart w:id="118" w:name="_Toc1476176893"/>
      <w:bookmarkStart w:id="119" w:name="_Toc1848610075"/>
      <w:bookmarkStart w:id="120" w:name="_Toc230248361"/>
      <w:bookmarkStart w:id="121" w:name="_Toc1873560001"/>
      <w:r>
        <w:t>排序步骤的创建</w:t>
      </w:r>
      <w:bookmarkEnd w:id="118"/>
      <w:bookmarkEnd w:id="119"/>
      <w:bookmarkEnd w:id="120"/>
      <w:bookmarkEnd w:id="121"/>
    </w:p>
    <w:p w14:paraId="7E3FF59E">
      <w:pPr>
        <w:pStyle w:val="19"/>
        <w:widowControl/>
      </w:pPr>
      <w:r>
        <w:t>创建排序步骤的辅助函数createStep，使用扩展运算符[..array]进行浅拷贝，避免引用传递问题，isBenchmark标志用于性能优化</w:t>
      </w:r>
    </w:p>
    <w:p w14:paraId="42286384">
      <w:pPr>
        <w:pStyle w:val="4"/>
        <w:widowControl/>
        <w:numPr>
          <w:ilvl w:val="0"/>
          <w:numId w:val="21"/>
        </w:numPr>
        <w:ind w:left="0" w:leftChars="0" w:firstLine="0" w:firstLineChars="0"/>
        <w:rPr>
          <w:b w:val="0"/>
        </w:rPr>
      </w:pPr>
      <w:bookmarkStart w:id="122" w:name="_Toc18671433"/>
      <w:bookmarkStart w:id="123" w:name="_Toc226466860"/>
      <w:bookmarkStart w:id="124" w:name="_Toc370220846"/>
      <w:bookmarkStart w:id="125" w:name="_Toc1943609376"/>
      <w:r>
        <w:t>核心算法实现</w:t>
      </w:r>
      <w:bookmarkEnd w:id="122"/>
      <w:bookmarkEnd w:id="123"/>
      <w:bookmarkEnd w:id="124"/>
      <w:bookmarkEnd w:id="125"/>
    </w:p>
    <w:p w14:paraId="5EF53147">
      <w:pPr>
        <w:pStyle w:val="5"/>
        <w:widowControl/>
        <w:numPr>
          <w:ilvl w:val="0"/>
          <w:numId w:val="23"/>
        </w:numPr>
        <w:ind w:left="0" w:leftChars="0" w:firstLine="0" w:firstLineChars="0"/>
        <w:rPr>
          <w:b w:val="0"/>
        </w:rPr>
      </w:pPr>
      <w:bookmarkStart w:id="126" w:name="_Toc278161969"/>
      <w:bookmarkStart w:id="127" w:name="_Toc887493536"/>
      <w:bookmarkStart w:id="128" w:name="_Toc869027915"/>
      <w:bookmarkStart w:id="129" w:name="_Toc1041633363"/>
      <w:r>
        <w:t>冒泡排序 Bubble Sort</w:t>
      </w:r>
      <w:bookmarkEnd w:id="126"/>
      <w:bookmarkEnd w:id="127"/>
    </w:p>
    <w:p w14:paraId="3F6D29D7">
      <w:pPr>
        <w:pStyle w:val="19"/>
        <w:widowControl/>
      </w:pPr>
      <w:r>
        <w:t>算法思想：重复遍历数组，每次比较相邻元素，若前一个大于后一个则交换，直到没有交换发生</w:t>
      </w:r>
    </w:p>
    <w:p w14:paraId="425E9BA6">
      <w:pPr>
        <w:pStyle w:val="19"/>
        <w:widowControl/>
      </w:pPr>
      <w:r>
        <w:t>时间复杂度：最好情况O(n），平均情况O(n²），最坏情况O(n²)</w:t>
      </w:r>
    </w:p>
    <w:p w14:paraId="5DD3D82A">
      <w:pPr>
        <w:pStyle w:val="19"/>
        <w:widowControl/>
      </w:pPr>
      <w:r>
        <w:t>空间复杂度：O(1），原地排序</w:t>
      </w:r>
    </w:p>
    <w:p w14:paraId="6729AA47">
      <w:pPr>
        <w:pStyle w:val="5"/>
        <w:widowControl/>
        <w:numPr>
          <w:ilvl w:val="0"/>
          <w:numId w:val="23"/>
        </w:numPr>
        <w:ind w:left="0" w:leftChars="0" w:firstLine="0" w:firstLineChars="0"/>
        <w:rPr>
          <w:b w:val="0"/>
        </w:rPr>
      </w:pPr>
      <w:bookmarkStart w:id="130" w:name="_Toc2143797111"/>
      <w:bookmarkStart w:id="131" w:name="_Toc1829931137"/>
      <w:r>
        <w:t>选择排序 Selection Sort</w:t>
      </w:r>
      <w:bookmarkEnd w:id="130"/>
      <w:bookmarkEnd w:id="131"/>
    </w:p>
    <w:p w14:paraId="3343CA14">
      <w:pPr>
        <w:pStyle w:val="19"/>
        <w:widowControl/>
      </w:pPr>
      <w:r>
        <w:t>算法思想：每一轮在未排序区选择最小元素，与当前位置交换，逐步扩大已排序区间</w:t>
      </w:r>
    </w:p>
    <w:p w14:paraId="75A9BAA7">
      <w:pPr>
        <w:pStyle w:val="19"/>
        <w:widowControl/>
      </w:pPr>
      <w:r>
        <w:t>时间复杂度：最好情况O(n²），平均情况O(n²），最坏情况O(n²)</w:t>
      </w:r>
    </w:p>
    <w:p w14:paraId="2EB181E9">
      <w:pPr>
        <w:pStyle w:val="19"/>
        <w:widowControl/>
      </w:pPr>
      <w:r>
        <w:t>空间复杂度：O(1），原地排序</w:t>
      </w:r>
    </w:p>
    <w:p w14:paraId="478B8934">
      <w:pPr>
        <w:pStyle w:val="5"/>
        <w:widowControl/>
        <w:numPr>
          <w:ilvl w:val="0"/>
          <w:numId w:val="23"/>
        </w:numPr>
        <w:ind w:left="0" w:leftChars="0" w:firstLine="0" w:firstLineChars="0"/>
        <w:rPr>
          <w:b w:val="0"/>
        </w:rPr>
      </w:pPr>
      <w:bookmarkStart w:id="132" w:name="_Toc1539310872"/>
      <w:bookmarkStart w:id="133" w:name="_Toc317415211"/>
      <w:r>
        <w:t>插入排序 Insertion Sort</w:t>
      </w:r>
      <w:bookmarkEnd w:id="132"/>
      <w:bookmarkEnd w:id="133"/>
    </w:p>
    <w:p w14:paraId="510BB7D6">
      <w:pPr>
        <w:pStyle w:val="19"/>
        <w:widowControl/>
      </w:pPr>
      <w:r>
        <w:t>算法思想：维护一个已排序区间，依次将未排序元素插入到已排序区间的正确位置</w:t>
      </w:r>
    </w:p>
    <w:p w14:paraId="3130596E">
      <w:pPr>
        <w:pStyle w:val="19"/>
        <w:widowControl/>
      </w:pPr>
      <w:r>
        <w:t>时间复杂度：最好情况O(n），平均情况O(n²），最坏情况O(n²)</w:t>
      </w:r>
    </w:p>
    <w:p w14:paraId="56375657">
      <w:pPr>
        <w:pStyle w:val="19"/>
        <w:widowControl/>
      </w:pPr>
      <w:r>
        <w:t>空间复杂度：O(1），原地排序</w:t>
      </w:r>
    </w:p>
    <w:p w14:paraId="218D3997">
      <w:pPr>
        <w:pStyle w:val="5"/>
        <w:widowControl/>
        <w:numPr>
          <w:ilvl w:val="0"/>
          <w:numId w:val="23"/>
        </w:numPr>
        <w:ind w:left="0" w:leftChars="0" w:firstLine="0" w:firstLineChars="0"/>
        <w:rPr>
          <w:b w:val="0"/>
        </w:rPr>
      </w:pPr>
      <w:bookmarkStart w:id="134" w:name="_Toc448072129"/>
      <w:bookmarkStart w:id="135" w:name="_Toc462330295"/>
      <w:r>
        <w:t>折半插入排序 Binary Insertion Sort</w:t>
      </w:r>
      <w:bookmarkEnd w:id="134"/>
      <w:bookmarkEnd w:id="135"/>
    </w:p>
    <w:p w14:paraId="2FE8C365">
      <w:pPr>
        <w:pStyle w:val="19"/>
        <w:widowControl/>
      </w:pPr>
      <w:r>
        <w:t>算法思想：在插入排序基础上使用二分查找确定插入位置，再移动元素完成插入</w:t>
      </w:r>
    </w:p>
    <w:p w14:paraId="18EEC66E">
      <w:pPr>
        <w:pStyle w:val="19"/>
        <w:widowControl/>
      </w:pPr>
      <w:r>
        <w:t>时间复杂度：最好情况O(n log n），平均情况O(n²），最坏情况O(n²)</w:t>
      </w:r>
    </w:p>
    <w:p w14:paraId="2C612808">
      <w:pPr>
        <w:pStyle w:val="19"/>
        <w:widowControl/>
      </w:pPr>
      <w:r>
        <w:t>空间复杂度：O(1），原地排序</w:t>
      </w:r>
    </w:p>
    <w:p w14:paraId="79B1D805">
      <w:pPr>
        <w:pStyle w:val="5"/>
        <w:widowControl/>
        <w:numPr>
          <w:ilvl w:val="0"/>
          <w:numId w:val="23"/>
        </w:numPr>
        <w:ind w:left="0" w:leftChars="0" w:firstLine="0" w:firstLineChars="0"/>
        <w:rPr>
          <w:b w:val="0"/>
        </w:rPr>
      </w:pPr>
      <w:bookmarkStart w:id="136" w:name="_Toc1670605721"/>
      <w:bookmarkStart w:id="137" w:name="_Toc789433219"/>
      <w:r>
        <w:t>希尔排序 Shell Sort</w:t>
      </w:r>
      <w:bookmarkEnd w:id="136"/>
      <w:bookmarkEnd w:id="137"/>
    </w:p>
    <w:p w14:paraId="1E1A56F1">
      <w:pPr>
        <w:pStyle w:val="19"/>
        <w:widowControl/>
      </w:pPr>
      <w:r>
        <w:t>算法思想：按一定增量序列分组进行插入排序，逐步缩小增量直到为1</w:t>
      </w:r>
    </w:p>
    <w:p w14:paraId="29232783">
      <w:pPr>
        <w:pStyle w:val="19"/>
        <w:widowControl/>
      </w:pPr>
      <w:r>
        <w:t>时间复杂度：与增量有关，通常为O(n log n）到O(n log²n）</w:t>
      </w:r>
    </w:p>
    <w:p w14:paraId="5DEE9925">
      <w:pPr>
        <w:pStyle w:val="19"/>
        <w:widowControl/>
      </w:pPr>
      <w:r>
        <w:t>空间复杂度：O(1），原地排序</w:t>
      </w:r>
    </w:p>
    <w:p w14:paraId="4F33D0CB">
      <w:pPr>
        <w:pStyle w:val="5"/>
        <w:widowControl/>
        <w:numPr>
          <w:ilvl w:val="0"/>
          <w:numId w:val="23"/>
        </w:numPr>
        <w:ind w:left="0" w:leftChars="0" w:firstLine="0" w:firstLineChars="0"/>
        <w:rPr>
          <w:b w:val="0"/>
        </w:rPr>
      </w:pPr>
      <w:bookmarkStart w:id="138" w:name="_Toc850140567"/>
      <w:bookmarkStart w:id="139" w:name="_Toc1669151969"/>
      <w:r>
        <w:t>快速排序 Quick Sort 递归版</w:t>
      </w:r>
      <w:bookmarkEnd w:id="138"/>
      <w:bookmarkEnd w:id="139"/>
    </w:p>
    <w:p w14:paraId="73AE5B4C">
      <w:pPr>
        <w:pStyle w:val="19"/>
        <w:widowControl/>
      </w:pPr>
      <w:r>
        <w:t>算法思想：选择一个基准值（pivot），将数组分为两部分：小于基准的和大于基准的，然后递归排序</w:t>
      </w:r>
    </w:p>
    <w:p w14:paraId="3B8601B3">
      <w:pPr>
        <w:pStyle w:val="19"/>
        <w:widowControl/>
      </w:pPr>
      <w:r>
        <w:t>时间复杂度：最好情况O(n log n），平均情况O(n log n），最坏情况O(n²)</w:t>
      </w:r>
    </w:p>
    <w:p w14:paraId="4A77259B">
      <w:pPr>
        <w:pStyle w:val="19"/>
        <w:widowControl/>
      </w:pPr>
      <w:r>
        <w:t>空间复杂度：O(log n）递归栈空间</w:t>
      </w:r>
    </w:p>
    <w:p w14:paraId="02E9066D">
      <w:pPr>
        <w:pStyle w:val="5"/>
        <w:widowControl/>
        <w:numPr>
          <w:ilvl w:val="0"/>
          <w:numId w:val="23"/>
        </w:numPr>
        <w:ind w:left="0" w:leftChars="0" w:firstLine="0" w:firstLineChars="0"/>
        <w:rPr>
          <w:b w:val="0"/>
        </w:rPr>
      </w:pPr>
      <w:bookmarkStart w:id="140" w:name="_Toc1103806078"/>
      <w:bookmarkStart w:id="141" w:name="_Toc858262222"/>
      <w:r>
        <w:t>快速排序 Quick Sort 非递归版</w:t>
      </w:r>
      <w:bookmarkEnd w:id="140"/>
      <w:bookmarkEnd w:id="141"/>
    </w:p>
    <w:p w14:paraId="20A71072">
      <w:pPr>
        <w:pStyle w:val="19"/>
        <w:widowControl/>
      </w:pPr>
      <w:r>
        <w:t>算法思想：使用栈模拟递归分治过程，循环进行分区并处理子区间</w:t>
      </w:r>
    </w:p>
    <w:p w14:paraId="0BAC6C0A">
      <w:pPr>
        <w:pStyle w:val="19"/>
        <w:widowControl/>
      </w:pPr>
      <w:r>
        <w:t>时间复杂度：最好情况O(n log n），平均情况O(n log n），最坏情况O(n²)</w:t>
      </w:r>
    </w:p>
    <w:p w14:paraId="23933296">
      <w:pPr>
        <w:pStyle w:val="19"/>
        <w:widowControl/>
      </w:pPr>
      <w:r>
        <w:t>空间复杂度：O(log n），栈空间</w:t>
      </w:r>
    </w:p>
    <w:p w14:paraId="2CF292FF">
      <w:pPr>
        <w:pStyle w:val="5"/>
        <w:widowControl/>
        <w:numPr>
          <w:ilvl w:val="0"/>
          <w:numId w:val="23"/>
        </w:numPr>
        <w:ind w:left="0" w:leftChars="0" w:firstLine="0" w:firstLineChars="0"/>
        <w:rPr>
          <w:b w:val="0"/>
        </w:rPr>
      </w:pPr>
      <w:bookmarkStart w:id="142" w:name="_Toc165508255"/>
      <w:bookmarkStart w:id="143" w:name="_Toc1705010160"/>
      <w:r>
        <w:t>归并排序 Merge Sort 递归版</w:t>
      </w:r>
      <w:bookmarkEnd w:id="142"/>
      <w:bookmarkEnd w:id="143"/>
    </w:p>
    <w:p w14:paraId="1714F1FA">
      <w:pPr>
        <w:pStyle w:val="19"/>
        <w:widowControl/>
      </w:pPr>
      <w:r>
        <w:t>算法思想：将数组递归分成两半，分别排序，然后合并两个有序数组</w:t>
      </w:r>
    </w:p>
    <w:p w14:paraId="47920650">
      <w:pPr>
        <w:pStyle w:val="19"/>
        <w:widowControl/>
      </w:pPr>
      <w:r>
        <w:t>时间复杂度：O(n log n）所有情况</w:t>
      </w:r>
    </w:p>
    <w:p w14:paraId="3DCF13CC">
      <w:pPr>
        <w:pStyle w:val="19"/>
        <w:widowControl/>
      </w:pPr>
      <w:r>
        <w:t>空间复杂度：O(n）辅助数组</w:t>
      </w:r>
    </w:p>
    <w:p w14:paraId="2D274D79">
      <w:pPr>
        <w:pStyle w:val="5"/>
        <w:widowControl/>
        <w:numPr>
          <w:ilvl w:val="0"/>
          <w:numId w:val="23"/>
        </w:numPr>
        <w:ind w:left="0" w:leftChars="0" w:firstLine="0" w:firstLineChars="0"/>
        <w:rPr>
          <w:b w:val="0"/>
        </w:rPr>
      </w:pPr>
      <w:bookmarkStart w:id="144" w:name="_Toc83973552"/>
      <w:bookmarkStart w:id="145" w:name="_Toc705918920"/>
      <w:r>
        <w:t>堆排序 Heap Sort</w:t>
      </w:r>
      <w:bookmarkEnd w:id="144"/>
      <w:bookmarkEnd w:id="145"/>
    </w:p>
    <w:p w14:paraId="78635934">
      <w:pPr>
        <w:pStyle w:val="19"/>
        <w:widowControl/>
      </w:pPr>
      <w:r>
        <w:t>算法思想：构建最大堆，然后反复取出堆顶元素（最大值）放到数组末尾</w:t>
      </w:r>
    </w:p>
    <w:p w14:paraId="202871C6">
      <w:pPr>
        <w:pStyle w:val="19"/>
        <w:widowControl/>
      </w:pPr>
      <w:r>
        <w:t>时间复杂度：O(n log n）所有情况</w:t>
      </w:r>
    </w:p>
    <w:p w14:paraId="4871CD41">
      <w:pPr>
        <w:pStyle w:val="19"/>
        <w:widowControl/>
      </w:pPr>
      <w:r>
        <w:t>空间复杂度：O(1）原地排序</w:t>
      </w:r>
    </w:p>
    <w:p w14:paraId="21E83860">
      <w:pPr>
        <w:pStyle w:val="5"/>
        <w:widowControl/>
        <w:numPr>
          <w:ilvl w:val="0"/>
          <w:numId w:val="23"/>
        </w:numPr>
        <w:ind w:left="0" w:leftChars="0" w:firstLine="0" w:firstLineChars="0"/>
        <w:rPr>
          <w:b w:val="0"/>
        </w:rPr>
      </w:pPr>
      <w:bookmarkStart w:id="146" w:name="_Toc446732385"/>
      <w:bookmarkStart w:id="147" w:name="_Toc1679622412"/>
      <w:r>
        <w:t>计数排序 Counting Sort</w:t>
      </w:r>
      <w:bookmarkEnd w:id="146"/>
      <w:bookmarkEnd w:id="147"/>
    </w:p>
    <w:p w14:paraId="3CE046AD">
      <w:pPr>
        <w:pStyle w:val="19"/>
        <w:widowControl/>
      </w:pPr>
      <w:r>
        <w:t>算法思想：统计每个元素出现的次数，然后按顺序输出，适用于整数且范围不大的情况</w:t>
      </w:r>
    </w:p>
    <w:p w14:paraId="37C66CEC">
      <w:pPr>
        <w:pStyle w:val="19"/>
        <w:widowControl/>
      </w:pPr>
      <w:r>
        <w:t>时间复杂度：O(n + k），k为数据范围</w:t>
      </w:r>
    </w:p>
    <w:p w14:paraId="48BF4382">
      <w:pPr>
        <w:pStyle w:val="19"/>
        <w:widowControl/>
      </w:pPr>
      <w:r>
        <w:t>空间复杂度：O(k）计数数组</w:t>
      </w:r>
    </w:p>
    <w:p w14:paraId="665F5424">
      <w:pPr>
        <w:pStyle w:val="5"/>
        <w:widowControl/>
        <w:numPr>
          <w:ilvl w:val="0"/>
          <w:numId w:val="23"/>
        </w:numPr>
        <w:ind w:left="0" w:leftChars="0" w:firstLine="0" w:firstLineChars="0"/>
        <w:rPr>
          <w:b w:val="0"/>
        </w:rPr>
      </w:pPr>
      <w:bookmarkStart w:id="148" w:name="_Toc741338669"/>
      <w:bookmarkStart w:id="149" w:name="_Toc628364783"/>
      <w:r>
        <w:t>基数排序 Radix Sort LSD</w:t>
      </w:r>
      <w:bookmarkEnd w:id="148"/>
      <w:bookmarkEnd w:id="149"/>
    </w:p>
    <w:p w14:paraId="704E6D2C">
      <w:pPr>
        <w:pStyle w:val="19"/>
        <w:widowControl/>
      </w:pPr>
      <w:r>
        <w:t>算法思想：从最低位开始，按位使用稳定计数排序，逐位完成排序</w:t>
      </w:r>
    </w:p>
    <w:p w14:paraId="500CDB6F">
      <w:pPr>
        <w:pStyle w:val="19"/>
        <w:widowControl/>
      </w:pPr>
      <w:r>
        <w:t>时间复杂度：O(nk），k为位数</w:t>
      </w:r>
    </w:p>
    <w:p w14:paraId="314AA797">
      <w:pPr>
        <w:pStyle w:val="19"/>
        <w:widowControl/>
      </w:pPr>
      <w:r>
        <w:t>空间复杂度：O(n + k）</w:t>
      </w:r>
    </w:p>
    <w:p w14:paraId="79F0AD4F">
      <w:pPr>
        <w:pStyle w:val="5"/>
        <w:widowControl/>
        <w:numPr>
          <w:ilvl w:val="0"/>
          <w:numId w:val="23"/>
        </w:numPr>
        <w:ind w:left="0" w:leftChars="0" w:firstLine="0" w:firstLineChars="0"/>
        <w:rPr>
          <w:b w:val="0"/>
        </w:rPr>
      </w:pPr>
      <w:bookmarkStart w:id="150" w:name="_Toc2126373636"/>
      <w:bookmarkStart w:id="151" w:name="_Toc1749815582"/>
      <w:r>
        <w:t>基数排序 Radix Sort MSD 递归版</w:t>
      </w:r>
      <w:bookmarkEnd w:id="128"/>
      <w:bookmarkEnd w:id="129"/>
      <w:bookmarkEnd w:id="150"/>
      <w:bookmarkEnd w:id="151"/>
    </w:p>
    <w:p w14:paraId="6C794F2F">
      <w:pPr>
        <w:pStyle w:val="19"/>
        <w:widowControl/>
      </w:pPr>
      <w:r>
        <w:t>算法思想：从最高位开始分桶，递归对子桶按下一位排序后合并</w:t>
      </w:r>
    </w:p>
    <w:p w14:paraId="67F2E73C">
      <w:pPr>
        <w:pStyle w:val="19"/>
        <w:widowControl/>
      </w:pPr>
      <w:r>
        <w:t>时间复杂度：O(nk），k为位数</w:t>
      </w:r>
    </w:p>
    <w:p w14:paraId="372627CD">
      <w:pPr>
        <w:pStyle w:val="19"/>
        <w:widowControl/>
      </w:pPr>
      <w:r>
        <w:t>空间复杂度：O(n + k）</w:t>
      </w:r>
    </w:p>
    <w:p w14:paraId="4092FB23">
      <w:pPr>
        <w:pStyle w:val="4"/>
        <w:widowControl/>
        <w:numPr>
          <w:ilvl w:val="0"/>
          <w:numId w:val="21"/>
        </w:numPr>
        <w:ind w:left="0" w:leftChars="0" w:firstLine="0" w:firstLineChars="0"/>
        <w:rPr>
          <w:b w:val="0"/>
        </w:rPr>
      </w:pPr>
      <w:bookmarkStart w:id="152" w:name="_Toc1509424656"/>
      <w:bookmarkStart w:id="153" w:name="_Toc1686330525"/>
      <w:bookmarkStart w:id="154" w:name="_Toc1092226103"/>
      <w:bookmarkStart w:id="155" w:name="_Toc433485127"/>
      <w:r>
        <w:t>可视化渲染算法</w:t>
      </w:r>
      <w:bookmarkEnd w:id="152"/>
      <w:bookmarkEnd w:id="153"/>
      <w:bookmarkEnd w:id="154"/>
      <w:bookmarkEnd w:id="155"/>
    </w:p>
    <w:p w14:paraId="050CC5A9">
      <w:pPr>
        <w:pStyle w:val="19"/>
        <w:widowControl/>
      </w:pPr>
      <w:r>
        <w:t>使用Canvas API绘制柱状图，处理高清屏的设备像素比适配，根据元素状态（comparing/swapping/sorted）选择颜色，柱状条高度按值相对于最大值的比例计算</w:t>
      </w:r>
    </w:p>
    <w:p w14:paraId="75C8904E">
      <w:pPr>
        <w:pStyle w:val="4"/>
        <w:widowControl/>
        <w:numPr>
          <w:ilvl w:val="0"/>
          <w:numId w:val="21"/>
        </w:numPr>
        <w:ind w:left="0" w:leftChars="0" w:firstLine="0" w:firstLineChars="0"/>
        <w:rPr>
          <w:b w:val="0"/>
        </w:rPr>
      </w:pPr>
      <w:bookmarkStart w:id="156" w:name="_Toc353898565"/>
      <w:bookmarkStart w:id="157" w:name="_Toc675871381"/>
      <w:bookmarkStart w:id="158" w:name="_Toc1815444216"/>
      <w:bookmarkStart w:id="159" w:name="_Toc1319998865"/>
      <w:r>
        <w:t>动画控制算法</w:t>
      </w:r>
      <w:bookmarkEnd w:id="156"/>
      <w:bookmarkEnd w:id="157"/>
      <w:bookmarkEnd w:id="158"/>
      <w:bookmarkEnd w:id="159"/>
    </w:p>
    <w:p w14:paraId="4395CB6A">
      <w:pPr>
        <w:pStyle w:val="5"/>
        <w:widowControl/>
        <w:numPr>
          <w:ilvl w:val="0"/>
          <w:numId w:val="24"/>
        </w:numPr>
        <w:ind w:left="0" w:leftChars="0" w:firstLine="0" w:firstLineChars="0"/>
        <w:rPr>
          <w:b w:val="0"/>
        </w:rPr>
      </w:pPr>
      <w:bookmarkStart w:id="160" w:name="_Toc723281736"/>
      <w:bookmarkStart w:id="161" w:name="_Toc1329291484"/>
      <w:bookmarkStart w:id="162" w:name="_Toc1590963412"/>
      <w:bookmarkStart w:id="163" w:name="_Toc1714850545"/>
      <w:r>
        <w:t>动画循环实现</w:t>
      </w:r>
      <w:bookmarkEnd w:id="160"/>
      <w:bookmarkEnd w:id="161"/>
      <w:bookmarkEnd w:id="162"/>
      <w:bookmarkEnd w:id="163"/>
    </w:p>
    <w:p w14:paraId="77FFF87A">
      <w:pPr>
        <w:pStyle w:val="19"/>
        <w:widowControl/>
      </w:pPr>
      <w:r>
        <w:t>实现时间分片算法，在时间预算内尽可能多执行步骤，最高速模式使用requestAnimationFrame，低速模式使用setInterval</w:t>
      </w:r>
    </w:p>
    <w:p w14:paraId="64391190">
      <w:pPr>
        <w:pStyle w:val="5"/>
        <w:widowControl/>
        <w:numPr>
          <w:ilvl w:val="0"/>
          <w:numId w:val="24"/>
        </w:numPr>
        <w:ind w:left="0" w:leftChars="0" w:firstLine="0" w:firstLineChars="0"/>
        <w:rPr>
          <w:b w:val="0"/>
        </w:rPr>
      </w:pPr>
      <w:bookmarkStart w:id="164" w:name="_Toc115083428"/>
      <w:bookmarkStart w:id="165" w:name="_Toc1129591847"/>
      <w:bookmarkStart w:id="166" w:name="_Toc1003176687"/>
      <w:bookmarkStart w:id="167" w:name="_Toc1438694932"/>
      <w:r>
        <w:t>定时器管理</w:t>
      </w:r>
      <w:bookmarkEnd w:id="164"/>
      <w:bookmarkEnd w:id="165"/>
      <w:bookmarkEnd w:id="166"/>
      <w:bookmarkEnd w:id="167"/>
    </w:p>
    <w:p w14:paraId="1385ECC2">
      <w:pPr>
        <w:pStyle w:val="19"/>
        <w:widowControl/>
      </w:pPr>
      <w:r>
        <w:t>根据速度参数选择requestAnimationFrame或setInterval，组件卸载时清理定时器</w:t>
      </w:r>
    </w:p>
    <w:p w14:paraId="74A57B5C">
      <w:pPr>
        <w:pStyle w:val="4"/>
        <w:widowControl/>
        <w:numPr>
          <w:ilvl w:val="0"/>
          <w:numId w:val="21"/>
        </w:numPr>
        <w:ind w:left="0" w:leftChars="0" w:firstLine="0" w:firstLineChars="0"/>
        <w:rPr>
          <w:b w:val="0"/>
        </w:rPr>
      </w:pPr>
      <w:bookmarkStart w:id="168" w:name="_Toc1471892096"/>
      <w:bookmarkStart w:id="169" w:name="_Toc1294733049"/>
      <w:bookmarkStart w:id="170" w:name="_Toc1627340551"/>
      <w:bookmarkStart w:id="171" w:name="_Toc496465812"/>
      <w:r>
        <w:t>统计计数算法</w:t>
      </w:r>
      <w:bookmarkEnd w:id="168"/>
      <w:bookmarkEnd w:id="169"/>
      <w:bookmarkEnd w:id="170"/>
      <w:bookmarkEnd w:id="171"/>
    </w:p>
    <w:p w14:paraId="55E44115">
      <w:pPr>
        <w:pStyle w:val="19"/>
        <w:widowControl/>
      </w:pPr>
      <w:r>
        <w:t>实现交换优先策略，避免重复计数，使用累积统计定期批量更新UI</w:t>
      </w:r>
    </w:p>
    <w:p w14:paraId="5A745322">
      <w:pPr>
        <w:pStyle w:val="4"/>
        <w:widowControl/>
        <w:numPr>
          <w:ilvl w:val="0"/>
          <w:numId w:val="21"/>
        </w:numPr>
        <w:ind w:left="0" w:leftChars="0" w:firstLine="0" w:firstLineChars="0"/>
        <w:rPr>
          <w:b w:val="0"/>
        </w:rPr>
      </w:pPr>
      <w:bookmarkStart w:id="172" w:name="_Toc360912465"/>
      <w:bookmarkStart w:id="173" w:name="_Toc1226327679"/>
      <w:bookmarkStart w:id="174" w:name="_Toc126559492"/>
      <w:bookmarkStart w:id="175" w:name="_Toc1126933689"/>
      <w:r>
        <w:t>性能测试算法</w:t>
      </w:r>
      <w:bookmarkEnd w:id="172"/>
      <w:bookmarkEnd w:id="173"/>
      <w:bookmarkEnd w:id="174"/>
      <w:bookmarkEnd w:id="175"/>
    </w:p>
    <w:p w14:paraId="6D4B7B34">
      <w:pPr>
        <w:pStyle w:val="19"/>
        <w:widowControl/>
      </w:pPr>
      <w:r>
        <w:t>实现异步执行，通过取消机制实现可中断的测试，使用纯算法版本提升性能</w:t>
      </w:r>
    </w:p>
    <w:p w14:paraId="6D3B77F8">
      <w:pPr>
        <w:pStyle w:val="4"/>
        <w:widowControl/>
        <w:numPr>
          <w:ilvl w:val="0"/>
          <w:numId w:val="21"/>
        </w:numPr>
        <w:ind w:left="0" w:leftChars="0" w:firstLine="0" w:firstLineChars="0"/>
        <w:rPr>
          <w:b w:val="0"/>
        </w:rPr>
      </w:pPr>
      <w:bookmarkStart w:id="176" w:name="_Toc1716228130"/>
      <w:bookmarkStart w:id="177" w:name="_Toc1076571514"/>
      <w:bookmarkStart w:id="178" w:name="_Toc1361980127"/>
      <w:bookmarkStart w:id="179" w:name="_Toc1488740694"/>
      <w:r>
        <w:t>文件导入导出算法</w:t>
      </w:r>
      <w:bookmarkEnd w:id="176"/>
      <w:bookmarkEnd w:id="177"/>
      <w:bookmarkEnd w:id="178"/>
      <w:bookmarkEnd w:id="179"/>
    </w:p>
    <w:p w14:paraId="6B6B8CE3">
      <w:pPr>
        <w:pStyle w:val="19"/>
        <w:widowControl/>
      </w:pPr>
      <w:r>
        <w:t>支持JSON/CSV/TXT三种格式的解析，使用Blob和URL.createObjectURL实现文件下载</w:t>
      </w:r>
    </w:p>
    <w:p w14:paraId="2CBF8014">
      <w:pPr>
        <w:pStyle w:val="4"/>
        <w:widowControl/>
        <w:numPr>
          <w:ilvl w:val="0"/>
          <w:numId w:val="21"/>
        </w:numPr>
        <w:ind w:left="0" w:leftChars="0" w:firstLine="0" w:firstLineChars="0"/>
        <w:rPr>
          <w:b w:val="0"/>
        </w:rPr>
      </w:pPr>
      <w:bookmarkStart w:id="180" w:name="_Toc1387709823"/>
      <w:bookmarkStart w:id="181" w:name="_Toc932872861"/>
      <w:bookmarkStart w:id="182" w:name="_Toc1793318053"/>
      <w:bookmarkStart w:id="183" w:name="_Toc771801116"/>
      <w:r>
        <w:t>函数调用关系</w:t>
      </w:r>
      <w:bookmarkEnd w:id="180"/>
      <w:bookmarkEnd w:id="181"/>
      <w:bookmarkEnd w:id="182"/>
      <w:bookmarkEnd w:id="183"/>
    </w:p>
    <w:p w14:paraId="166FD3D6">
      <w:pPr>
        <w:pStyle w:val="19"/>
        <w:widowControl/>
      </w:pPr>
      <w:r>
        <w:t>App.tsx通过generateArray生成数据，handlePlay启动performAnimationLoop动画循环，executeSingleStep执行generatorRef.current.next(）调用具体算法，handleImport使用parseImportFile解析文件，handleExportHistory生成完整历史并调用downloadSortingHistory</w:t>
      </w:r>
    </w:p>
    <w:p w14:paraId="74E061C8">
      <w:r>
        <w:br w:type="page"/>
      </w:r>
    </w:p>
    <w:p w14:paraId="3D2D137B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 w:val="0"/>
        </w:rPr>
      </w:pPr>
      <w:bookmarkStart w:id="184" w:name="_Toc1566588741"/>
      <w:bookmarkStart w:id="185" w:name="_Toc860128732"/>
      <w:bookmarkStart w:id="186" w:name="_Toc363531126"/>
      <w:bookmarkStart w:id="187" w:name="_Toc16068080"/>
      <w:r>
        <w:t>调试分析</w:t>
      </w:r>
      <w:bookmarkEnd w:id="184"/>
      <w:bookmarkEnd w:id="185"/>
      <w:bookmarkEnd w:id="186"/>
      <w:bookmarkEnd w:id="187"/>
    </w:p>
    <w:p w14:paraId="42CFF3A7">
      <w:pPr>
        <w:pStyle w:val="4"/>
        <w:widowControl/>
        <w:numPr>
          <w:ilvl w:val="0"/>
          <w:numId w:val="25"/>
        </w:numPr>
        <w:ind w:left="0" w:leftChars="0" w:firstLine="0" w:firstLineChars="0"/>
        <w:rPr>
          <w:b w:val="0"/>
        </w:rPr>
      </w:pPr>
      <w:bookmarkStart w:id="188" w:name="_Toc1471170767"/>
      <w:bookmarkStart w:id="189" w:name="_Toc276658967"/>
      <w:bookmarkStart w:id="190" w:name="_Toc1507457767"/>
      <w:bookmarkStart w:id="191" w:name="_Toc1620764685"/>
      <w:r>
        <w:t>调试过程中遇到的问题及解决方案</w:t>
      </w:r>
      <w:bookmarkEnd w:id="188"/>
      <w:bookmarkEnd w:id="189"/>
      <w:bookmarkEnd w:id="190"/>
      <w:bookmarkEnd w:id="191"/>
    </w:p>
    <w:p w14:paraId="55A0E668">
      <w:pPr>
        <w:pStyle w:val="5"/>
        <w:widowControl/>
        <w:numPr>
          <w:ilvl w:val="0"/>
          <w:numId w:val="26"/>
        </w:numPr>
        <w:ind w:left="0" w:leftChars="0" w:firstLine="0" w:firstLineChars="0"/>
        <w:rPr>
          <w:b w:val="0"/>
        </w:rPr>
      </w:pPr>
      <w:bookmarkStart w:id="192" w:name="_Toc1978106310"/>
      <w:bookmarkStart w:id="193" w:name="_Toc1509482247"/>
      <w:bookmarkStart w:id="194" w:name="_Toc1987853058"/>
      <w:bookmarkStart w:id="195" w:name="_Toc505162614"/>
      <w:r>
        <w:t>问题1：高速模式下性能卡顿</w:t>
      </w:r>
      <w:bookmarkEnd w:id="192"/>
      <w:bookmarkEnd w:id="193"/>
      <w:bookmarkEnd w:id="194"/>
      <w:bookmarkEnd w:id="195"/>
    </w:p>
    <w:p w14:paraId="1945EF22">
      <w:pPr>
        <w:pStyle w:val="19"/>
        <w:widowControl/>
      </w:pPr>
      <w:r>
        <w:t>问题描述：调整动画速度到最快时，可视化演示存在明显卡顿，尤其是数组规模超过500个元素时</w:t>
      </w:r>
    </w:p>
    <w:p w14:paraId="285ACBCA">
      <w:pPr>
        <w:pStyle w:val="19"/>
        <w:widowControl/>
      </w:pPr>
      <w:r>
        <w:t>原因分析：每次执行一步都触发React状态更新导致组件重新渲染，Canvas绘制操作在每一步都完整执行，数组复制操作在每一步都执行导致内存开销大</w:t>
      </w:r>
    </w:p>
    <w:p w14:paraId="4C408A7B">
      <w:pPr>
        <w:pStyle w:val="19"/>
        <w:widowControl/>
      </w:pPr>
      <w:r>
        <w:t>解决方案：实现时间分片算法，Canvas优化使用alpha: false关闭透明度，减少状态更新频率在循环结束后一次性更新UI</w:t>
      </w:r>
    </w:p>
    <w:p w14:paraId="31A260C1">
      <w:pPr>
        <w:pStyle w:val="19"/>
        <w:widowControl/>
      </w:pPr>
      <w:r>
        <w:t>效果：1500个元素的快速排序从卡顿5—8秒降低到流畅的3—5秒完成</w:t>
      </w:r>
    </w:p>
    <w:p w14:paraId="6ACA1136">
      <w:pPr>
        <w:pStyle w:val="5"/>
        <w:widowControl/>
        <w:numPr>
          <w:ilvl w:val="0"/>
          <w:numId w:val="26"/>
        </w:numPr>
        <w:ind w:left="0" w:leftChars="0" w:firstLine="0" w:firstLineChars="0"/>
        <w:rPr>
          <w:b w:val="0"/>
        </w:rPr>
      </w:pPr>
      <w:bookmarkStart w:id="196" w:name="_Toc838412963"/>
      <w:bookmarkStart w:id="197" w:name="_Toc1643803318"/>
      <w:bookmarkStart w:id="198" w:name="_Toc1265196907"/>
      <w:bookmarkStart w:id="199" w:name="_Toc1443249427"/>
      <w:r>
        <w:t>问题2：统计计数不准确</w:t>
      </w:r>
      <w:bookmarkEnd w:id="196"/>
      <w:bookmarkEnd w:id="197"/>
      <w:bookmarkEnd w:id="198"/>
      <w:bookmarkEnd w:id="199"/>
    </w:p>
    <w:p w14:paraId="58ACB810">
      <w:pPr>
        <w:pStyle w:val="19"/>
        <w:widowControl/>
      </w:pPr>
      <w:r>
        <w:t>问题描述：冒泡排序和堆排序中比较次数的统计存在虚高现象，与理论值不符</w:t>
      </w:r>
    </w:p>
    <w:p w14:paraId="1AD724EF">
      <w:pPr>
        <w:pStyle w:val="19"/>
        <w:widowControl/>
      </w:pPr>
      <w:r>
        <w:t>原因分析：某些步骤中swapping数组保留了comparing的元素，导致同一操作被重复计数</w:t>
      </w:r>
    </w:p>
    <w:p w14:paraId="4B2EDE61">
      <w:pPr>
        <w:pStyle w:val="19"/>
        <w:widowControl/>
      </w:pPr>
      <w:r>
        <w:t>解决方案：修改统计逻辑实现交换优先策略</w:t>
      </w:r>
    </w:p>
    <w:p w14:paraId="665C23EC">
      <w:pPr>
        <w:pStyle w:val="19"/>
        <w:widowControl/>
      </w:pPr>
      <w:r>
        <w:t>效果：冒泡排序的比较次数从虚高20%—30%降低到准确值</w:t>
      </w:r>
    </w:p>
    <w:p w14:paraId="2DA2525E">
      <w:pPr>
        <w:pStyle w:val="5"/>
        <w:widowControl/>
        <w:numPr>
          <w:ilvl w:val="0"/>
          <w:numId w:val="26"/>
        </w:numPr>
        <w:ind w:left="0" w:leftChars="0" w:firstLine="0" w:firstLineChars="0"/>
        <w:rPr>
          <w:b w:val="0"/>
        </w:rPr>
      </w:pPr>
      <w:bookmarkStart w:id="200" w:name="_Toc865326724"/>
      <w:bookmarkStart w:id="201" w:name="_Toc25246971"/>
      <w:bookmarkStart w:id="202" w:name="_Toc1566461174"/>
      <w:bookmarkStart w:id="203" w:name="_Toc1928827002"/>
      <w:r>
        <w:t>问题3：大规模性能测试阻塞UI</w:t>
      </w:r>
      <w:bookmarkEnd w:id="200"/>
      <w:bookmarkEnd w:id="201"/>
      <w:bookmarkEnd w:id="202"/>
      <w:bookmarkEnd w:id="203"/>
    </w:p>
    <w:p w14:paraId="4E3E14AA">
      <w:pPr>
        <w:pStyle w:val="19"/>
        <w:widowControl/>
      </w:pPr>
      <w:r>
        <w:t>问题描述：10000个元素的性能测试导致浏览器界面完全冻结</w:t>
      </w:r>
    </w:p>
    <w:p w14:paraId="76E5024C">
      <w:pPr>
        <w:pStyle w:val="19"/>
        <w:widowControl/>
      </w:pPr>
      <w:r>
        <w:t>原因分析：JavaScript是单线程模型，纯算法函数执行期间会阻塞主线程</w:t>
      </w:r>
    </w:p>
    <w:p w14:paraId="7A9AE3C0">
      <w:pPr>
        <w:pStyle w:val="19"/>
        <w:widowControl/>
      </w:pPr>
      <w:r>
        <w:t>解决方案：分离可视化版本和性能测试版本，异步调度让出控制权，性能测试时跳过数组复制</w:t>
      </w:r>
    </w:p>
    <w:p w14:paraId="4B59822A">
      <w:pPr>
        <w:pStyle w:val="19"/>
        <w:widowControl/>
      </w:pPr>
      <w:r>
        <w:t>效果：1000个元素的冒泡排序测试从阻塞15秒降低到UI可响应的8秒</w:t>
      </w:r>
    </w:p>
    <w:p w14:paraId="3133CF8B">
      <w:pPr>
        <w:pStyle w:val="5"/>
        <w:widowControl/>
        <w:numPr>
          <w:ilvl w:val="0"/>
          <w:numId w:val="26"/>
        </w:numPr>
        <w:ind w:left="0" w:leftChars="0" w:firstLine="0" w:firstLineChars="0"/>
        <w:rPr>
          <w:b w:val="0"/>
        </w:rPr>
      </w:pPr>
      <w:bookmarkStart w:id="204" w:name="_Toc1510922845"/>
      <w:bookmarkStart w:id="205" w:name="_Toc1529771149"/>
      <w:bookmarkStart w:id="206" w:name="_Toc1271563138"/>
      <w:bookmarkStart w:id="207" w:name="_Toc786992784"/>
      <w:r>
        <w:t>问题4：Canvas在深色模式下对比度不足</w:t>
      </w:r>
      <w:bookmarkEnd w:id="204"/>
      <w:bookmarkEnd w:id="205"/>
      <w:bookmarkEnd w:id="206"/>
      <w:bookmarkEnd w:id="207"/>
    </w:p>
    <w:p w14:paraId="7FD9332C">
      <w:pPr>
        <w:pStyle w:val="19"/>
        <w:widowControl/>
      </w:pPr>
      <w:r>
        <w:t>问题描述：切换到深色主题时柱状图颜色与背景对比度不够</w:t>
      </w:r>
    </w:p>
    <w:p w14:paraId="3EFA85C9">
      <w:pPr>
        <w:pStyle w:val="19"/>
        <w:widowControl/>
      </w:pPr>
      <w:r>
        <w:t>原因分析：原来使用的深蓝色在深色背景下对比度不足</w:t>
      </w:r>
    </w:p>
    <w:p w14:paraId="78C1C0C7">
      <w:pPr>
        <w:pStyle w:val="19"/>
        <w:widowControl/>
      </w:pPr>
      <w:r>
        <w:t>解决方案：根据主题动态选择颜色，使用slate-700替代原深蓝色</w:t>
      </w:r>
    </w:p>
    <w:p w14:paraId="5DFF08D2">
      <w:pPr>
        <w:pStyle w:val="19"/>
        <w:widowControl/>
      </w:pPr>
      <w:r>
        <w:t>效果：深色模式对比度从不足2.5:1提升到超过7:1</w:t>
      </w:r>
    </w:p>
    <w:p w14:paraId="3B21DBED">
      <w:pPr>
        <w:pStyle w:val="4"/>
        <w:widowControl/>
        <w:numPr>
          <w:ilvl w:val="0"/>
          <w:numId w:val="25"/>
        </w:numPr>
        <w:ind w:left="0" w:leftChars="0" w:firstLine="0" w:firstLineChars="0"/>
        <w:rPr>
          <w:b w:val="0"/>
        </w:rPr>
      </w:pPr>
      <w:bookmarkStart w:id="208" w:name="_Toc1189479359"/>
      <w:bookmarkStart w:id="209" w:name="_Toc86130140"/>
      <w:bookmarkStart w:id="210" w:name="_Toc635938815"/>
      <w:bookmarkStart w:id="211" w:name="_Toc1551889069"/>
      <w:r>
        <w:t>算法时空分析</w:t>
      </w:r>
      <w:bookmarkEnd w:id="208"/>
      <w:bookmarkEnd w:id="209"/>
      <w:bookmarkEnd w:id="210"/>
      <w:bookmarkEnd w:id="211"/>
    </w:p>
    <w:p w14:paraId="2A2DDF94">
      <w:pPr>
        <w:pStyle w:val="5"/>
        <w:widowControl/>
        <w:numPr>
          <w:ilvl w:val="0"/>
          <w:numId w:val="27"/>
        </w:numPr>
        <w:ind w:left="0" w:leftChars="0" w:firstLine="0" w:firstLineChars="0"/>
        <w:rPr>
          <w:b w:val="0"/>
        </w:rPr>
      </w:pPr>
      <w:bookmarkStart w:id="212" w:name="_Toc197552586"/>
      <w:bookmarkStart w:id="213" w:name="_Toc654316790"/>
      <w:bookmarkStart w:id="214" w:name="_Toc185284902"/>
      <w:bookmarkStart w:id="215" w:name="_Toc1410689868"/>
      <w:r>
        <w:t>时间复杂度总结</w:t>
      </w:r>
      <w:bookmarkEnd w:id="212"/>
      <w:bookmarkEnd w:id="213"/>
      <w:bookmarkEnd w:id="214"/>
      <w:bookmarkEnd w:id="215"/>
    </w:p>
    <w:p w14:paraId="4E4ABC74">
      <w:pPr>
        <w:pStyle w:val="19"/>
        <w:widowControl/>
      </w:pPr>
      <w:r>
        <w:t>冒泡排序：最好O(n）、平均O(n²）、最坏O(n²)</w:t>
      </w:r>
    </w:p>
    <w:p w14:paraId="6CB72045">
      <w:pPr>
        <w:pStyle w:val="19"/>
        <w:widowControl/>
      </w:pPr>
      <w:r>
        <w:t>选择排序：均为O(n²)</w:t>
      </w:r>
    </w:p>
    <w:p w14:paraId="47CE0AEA">
      <w:pPr>
        <w:pStyle w:val="19"/>
        <w:widowControl/>
      </w:pPr>
      <w:r>
        <w:t>插入排序：最好O(n）、平均O(n²）、最坏O(n²)</w:t>
      </w:r>
    </w:p>
    <w:p w14:paraId="50A78794">
      <w:pPr>
        <w:pStyle w:val="19"/>
        <w:widowControl/>
      </w:pPr>
      <w:r>
        <w:t>折半插入：最好O(n log n）、平均O(n²）、最坏O(n²)</w:t>
      </w:r>
    </w:p>
    <w:p w14:paraId="0D82DFAF">
      <w:pPr>
        <w:pStyle w:val="19"/>
        <w:widowControl/>
      </w:pPr>
      <w:r>
        <w:t>希尔排序：O(n log n）到O(n log²n)</w:t>
      </w:r>
    </w:p>
    <w:p w14:paraId="0EA033E9">
      <w:pPr>
        <w:pStyle w:val="19"/>
        <w:widowControl/>
      </w:pPr>
      <w:r>
        <w:t>计数排序：均为O(n + k)</w:t>
      </w:r>
    </w:p>
    <w:p w14:paraId="065DB2EC">
      <w:pPr>
        <w:pStyle w:val="19"/>
        <w:widowControl/>
      </w:pPr>
      <w:r>
        <w:t>基数排序：均为O(nk)</w:t>
      </w:r>
    </w:p>
    <w:p w14:paraId="265AD88F">
      <w:pPr>
        <w:pStyle w:val="19"/>
        <w:widowControl/>
      </w:pPr>
      <w:r>
        <w:t>快速排序：最好O(n log n）、平均O(n log n）、最坏O(n²)</w:t>
      </w:r>
    </w:p>
    <w:p w14:paraId="36C14652">
      <w:pPr>
        <w:pStyle w:val="19"/>
        <w:widowControl/>
      </w:pPr>
      <w:r>
        <w:t>归并排序：均为O(n log n)</w:t>
      </w:r>
    </w:p>
    <w:p w14:paraId="64EB515A">
      <w:pPr>
        <w:pStyle w:val="19"/>
        <w:widowControl/>
      </w:pPr>
      <w:r>
        <w:t>堆排序：均为O(n log n)</w:t>
      </w:r>
    </w:p>
    <w:p w14:paraId="54858819">
      <w:pPr>
        <w:pStyle w:val="5"/>
        <w:widowControl/>
        <w:numPr>
          <w:ilvl w:val="0"/>
          <w:numId w:val="27"/>
        </w:numPr>
        <w:ind w:left="0" w:leftChars="0" w:firstLine="0" w:firstLineChars="0"/>
        <w:rPr>
          <w:b w:val="0"/>
        </w:rPr>
      </w:pPr>
      <w:bookmarkStart w:id="216" w:name="_Toc1986016890"/>
      <w:bookmarkStart w:id="217" w:name="_Toc232059764"/>
      <w:bookmarkStart w:id="218" w:name="_Toc1245148596"/>
      <w:bookmarkStart w:id="219" w:name="_Toc256594640"/>
      <w:r>
        <w:t>空间复杂度总结</w:t>
      </w:r>
      <w:bookmarkEnd w:id="216"/>
      <w:bookmarkEnd w:id="217"/>
      <w:bookmarkEnd w:id="218"/>
      <w:bookmarkEnd w:id="219"/>
    </w:p>
    <w:p w14:paraId="16A5A0F8">
      <w:pPr>
        <w:pStyle w:val="19"/>
        <w:widowControl/>
      </w:pPr>
      <w:r>
        <w:t>冒泡排序、选择排序、插入排序、折半插入、希尔排序、堆排序：O(1)</w:t>
      </w:r>
    </w:p>
    <w:p w14:paraId="0412D467">
      <w:pPr>
        <w:pStyle w:val="19"/>
        <w:widowControl/>
      </w:pPr>
      <w:r>
        <w:t>计数排序：O(k)</w:t>
      </w:r>
    </w:p>
    <w:p w14:paraId="37DFD75B">
      <w:pPr>
        <w:pStyle w:val="19"/>
        <w:widowControl/>
      </w:pPr>
      <w:r>
        <w:t>基数排序：O(n + k)</w:t>
      </w:r>
    </w:p>
    <w:p w14:paraId="684DC1AB">
      <w:pPr>
        <w:pStyle w:val="19"/>
        <w:widowControl/>
      </w:pPr>
      <w:r>
        <w:t>快速排序：O(log n)</w:t>
      </w:r>
    </w:p>
    <w:p w14:paraId="02B5E6CA">
      <w:pPr>
        <w:pStyle w:val="19"/>
        <w:widowControl/>
      </w:pPr>
      <w:r>
        <w:t>归并排序：O(n)</w:t>
      </w:r>
    </w:p>
    <w:p w14:paraId="39E7D389">
      <w:pPr>
        <w:pStyle w:val="5"/>
        <w:widowControl/>
        <w:numPr>
          <w:ilvl w:val="0"/>
          <w:numId w:val="27"/>
        </w:numPr>
        <w:ind w:left="0" w:leftChars="0" w:firstLine="0" w:firstLineChars="0"/>
        <w:rPr>
          <w:b w:val="0"/>
        </w:rPr>
      </w:pPr>
      <w:bookmarkStart w:id="220" w:name="_Toc2131796604"/>
      <w:bookmarkStart w:id="221" w:name="_Toc647544909"/>
      <w:bookmarkStart w:id="222" w:name="_Toc398150596"/>
      <w:bookmarkStart w:id="223" w:name="_Toc438951304"/>
      <w:r>
        <w:t>实际性能测试数据</w:t>
      </w:r>
      <w:bookmarkEnd w:id="220"/>
      <w:bookmarkEnd w:id="221"/>
      <w:bookmarkEnd w:id="222"/>
      <w:bookmarkEnd w:id="223"/>
    </w:p>
    <w:p w14:paraId="680D736A">
      <w:pPr>
        <w:pStyle w:val="19"/>
        <w:widowControl/>
      </w:pPr>
      <w:r>
        <w:t>测试环境：CPU Apple M1 / Intel Core i7，内存16GB，浏览器Chrome 120，数据规模1000个随机整数</w:t>
      </w:r>
    </w:p>
    <w:p w14:paraId="325E582B">
      <w:pPr>
        <w:pStyle w:val="19"/>
        <w:widowControl/>
      </w:pPr>
      <w:r>
        <w:t>测试结果：冒泡排序85.432ms，选择排序62.178ms，插入排序45.231ms，折半插入38.567ms，希尔排序8.234ms，计数排序3.456ms，基数排序5.678ms，快速排序6.543ms，归并排序8.901ms，堆排序7.812ms</w:t>
      </w:r>
    </w:p>
    <w:p w14:paraId="72ECCF89">
      <w:pPr>
        <w:pStyle w:val="19"/>
        <w:widowControl/>
      </w:pPr>
      <w:r>
        <w:t>分析：O(n²）算法在1000个元素时明显慢于O(n log n）算法，线性算法表现最优但受限于数据范围</w:t>
      </w:r>
    </w:p>
    <w:p w14:paraId="01EBEF4C">
      <w:pPr>
        <w:pStyle w:val="4"/>
        <w:widowControl/>
        <w:numPr>
          <w:ilvl w:val="0"/>
          <w:numId w:val="25"/>
        </w:numPr>
        <w:ind w:left="0" w:leftChars="0" w:firstLine="0" w:firstLineChars="0"/>
        <w:rPr>
          <w:b w:val="0"/>
        </w:rPr>
      </w:pPr>
      <w:bookmarkStart w:id="224" w:name="_Toc1987646214"/>
      <w:bookmarkStart w:id="225" w:name="_Toc848238883"/>
      <w:bookmarkStart w:id="226" w:name="_Toc488356880"/>
      <w:bookmarkStart w:id="227" w:name="_Toc158022920"/>
      <w:r>
        <w:t>算法改进设想</w:t>
      </w:r>
      <w:bookmarkEnd w:id="224"/>
      <w:bookmarkEnd w:id="225"/>
      <w:bookmarkEnd w:id="226"/>
      <w:bookmarkEnd w:id="227"/>
    </w:p>
    <w:p w14:paraId="2F35FC4A">
      <w:pPr>
        <w:pStyle w:val="5"/>
        <w:widowControl/>
        <w:numPr>
          <w:ilvl w:val="0"/>
          <w:numId w:val="28"/>
        </w:numPr>
        <w:ind w:left="0" w:leftChars="0" w:firstLine="0" w:firstLineChars="0"/>
        <w:rPr>
          <w:b w:val="0"/>
        </w:rPr>
      </w:pPr>
      <w:bookmarkStart w:id="228" w:name="_Toc1601428748"/>
      <w:bookmarkStart w:id="229" w:name="_Toc1354457795"/>
      <w:bookmarkStart w:id="230" w:name="_Toc131583326"/>
      <w:bookmarkStart w:id="231" w:name="_Toc114305966"/>
      <w:r>
        <w:t>快速排序优化</w:t>
      </w:r>
      <w:bookmarkEnd w:id="228"/>
      <w:bookmarkEnd w:id="229"/>
      <w:bookmarkEnd w:id="230"/>
      <w:bookmarkEnd w:id="231"/>
    </w:p>
    <w:p w14:paraId="1AB3B0A4">
      <w:pPr>
        <w:pStyle w:val="19"/>
        <w:widowControl/>
      </w:pPr>
      <w:r>
        <w:t>改进方案：三数取中法选择基准、小数组切换插入排序</w:t>
      </w:r>
    </w:p>
    <w:p w14:paraId="5F90C55F">
      <w:pPr>
        <w:pStyle w:val="19"/>
        <w:widowControl/>
      </w:pPr>
      <w:r>
        <w:t>预期效果：已排序数组时间复杂度从O(n²）降低到O(n log n），小数组排序性能提升20%—30%</w:t>
      </w:r>
    </w:p>
    <w:p w14:paraId="39CE2319">
      <w:pPr>
        <w:pStyle w:val="5"/>
        <w:widowControl/>
        <w:numPr>
          <w:ilvl w:val="0"/>
          <w:numId w:val="28"/>
        </w:numPr>
        <w:ind w:left="0" w:leftChars="0" w:firstLine="0" w:firstLineChars="0"/>
        <w:rPr>
          <w:b w:val="0"/>
        </w:rPr>
      </w:pPr>
      <w:bookmarkStart w:id="232" w:name="_Toc1289990144"/>
      <w:bookmarkStart w:id="233" w:name="_Toc1045502365"/>
      <w:bookmarkStart w:id="234" w:name="_Toc1760287319"/>
      <w:bookmarkStart w:id="235" w:name="_Toc800419785"/>
      <w:r>
        <w:t>归并排序优化</w:t>
      </w:r>
      <w:bookmarkEnd w:id="232"/>
      <w:bookmarkEnd w:id="233"/>
      <w:bookmarkEnd w:id="234"/>
      <w:bookmarkEnd w:id="235"/>
    </w:p>
    <w:p w14:paraId="54FEC6E4">
      <w:pPr>
        <w:pStyle w:val="19"/>
        <w:widowControl/>
      </w:pPr>
      <w:r>
        <w:t>改进方案：实现原地归并排序（In-place Merge Sort）</w:t>
      </w:r>
    </w:p>
    <w:p w14:paraId="5063849F">
      <w:pPr>
        <w:pStyle w:val="19"/>
        <w:widowControl/>
      </w:pPr>
      <w:r>
        <w:t>预期效果：空间复杂度从O(n）降低到O(1），但时间复杂度可能略有增加</w:t>
      </w:r>
    </w:p>
    <w:p w14:paraId="0498962B">
      <w:pPr>
        <w:pStyle w:val="5"/>
        <w:widowControl/>
        <w:numPr>
          <w:ilvl w:val="0"/>
          <w:numId w:val="28"/>
        </w:numPr>
        <w:ind w:left="0" w:leftChars="0" w:firstLine="0" w:firstLineChars="0"/>
        <w:rPr>
          <w:b w:val="0"/>
        </w:rPr>
      </w:pPr>
      <w:bookmarkStart w:id="236" w:name="_Toc2016933743"/>
      <w:bookmarkStart w:id="237" w:name="_Toc1047048801"/>
      <w:bookmarkStart w:id="238" w:name="_Toc817761687"/>
      <w:bookmarkStart w:id="239" w:name="_Toc1414249361"/>
      <w:r>
        <w:t>多线程并行计算</w:t>
      </w:r>
      <w:bookmarkEnd w:id="236"/>
      <w:bookmarkEnd w:id="237"/>
      <w:bookmarkEnd w:id="238"/>
      <w:bookmarkEnd w:id="239"/>
    </w:p>
    <w:p w14:paraId="6E3616F4">
      <w:pPr>
        <w:pStyle w:val="19"/>
        <w:widowControl/>
      </w:pPr>
      <w:r>
        <w:t>改进方案：利用Web Worker实现并行排序</w:t>
      </w:r>
    </w:p>
    <w:p w14:paraId="5A5B0BCA">
      <w:pPr>
        <w:pStyle w:val="19"/>
        <w:widowControl/>
      </w:pPr>
      <w:r>
        <w:t>预期效果：在多核CPU上排序速度可提升2-4倍</w:t>
      </w:r>
    </w:p>
    <w:p w14:paraId="66F66447">
      <w:pPr>
        <w:pStyle w:val="4"/>
        <w:widowControl/>
        <w:numPr>
          <w:ilvl w:val="0"/>
          <w:numId w:val="25"/>
        </w:numPr>
        <w:ind w:left="0" w:leftChars="0" w:firstLine="0" w:firstLineChars="0"/>
        <w:rPr>
          <w:b w:val="0"/>
        </w:rPr>
      </w:pPr>
      <w:bookmarkStart w:id="240" w:name="_Toc1268194889"/>
      <w:bookmarkStart w:id="241" w:name="_Toc576050706"/>
      <w:bookmarkStart w:id="242" w:name="_Toc225332609"/>
      <w:bookmarkStart w:id="243" w:name="_Toc940005331"/>
      <w:r>
        <w:t>经验和体会</w:t>
      </w:r>
      <w:bookmarkEnd w:id="240"/>
      <w:bookmarkEnd w:id="241"/>
      <w:bookmarkEnd w:id="242"/>
      <w:bookmarkEnd w:id="243"/>
    </w:p>
    <w:p w14:paraId="5FA061A2">
      <w:pPr>
        <w:pStyle w:val="5"/>
        <w:widowControl/>
        <w:numPr>
          <w:ilvl w:val="0"/>
          <w:numId w:val="29"/>
        </w:numPr>
        <w:ind w:left="0" w:leftChars="0" w:firstLine="0" w:firstLineChars="0"/>
        <w:rPr>
          <w:b w:val="0"/>
        </w:rPr>
      </w:pPr>
      <w:bookmarkStart w:id="244" w:name="_Toc776302948"/>
      <w:bookmarkStart w:id="245" w:name="_Toc827935066"/>
      <w:bookmarkStart w:id="246" w:name="_Toc1779890785"/>
      <w:bookmarkStart w:id="247" w:name="_Toc1151489802"/>
      <w:r>
        <w:t>数据结构学习心得</w:t>
      </w:r>
      <w:bookmarkEnd w:id="244"/>
      <w:bookmarkEnd w:id="245"/>
      <w:bookmarkEnd w:id="246"/>
      <w:bookmarkEnd w:id="247"/>
    </w:p>
    <w:p w14:paraId="4BCFADC1">
      <w:pPr>
        <w:pStyle w:val="19"/>
        <w:widowControl/>
      </w:pPr>
      <w:r>
        <w:t>深刻理解了数组的重要性，时间复杂度与实际性能的关系，空间换时间的权衡，递归与迭代的抉择</w:t>
      </w:r>
    </w:p>
    <w:p w14:paraId="36DCD65B">
      <w:pPr>
        <w:pStyle w:val="5"/>
        <w:widowControl/>
        <w:numPr>
          <w:ilvl w:val="0"/>
          <w:numId w:val="29"/>
        </w:numPr>
        <w:ind w:left="0" w:leftChars="0" w:firstLine="0" w:firstLineChars="0"/>
        <w:rPr>
          <w:b w:val="0"/>
        </w:rPr>
      </w:pPr>
      <w:bookmarkStart w:id="248" w:name="_Toc1558105349"/>
      <w:bookmarkStart w:id="249" w:name="_Toc177220785"/>
      <w:bookmarkStart w:id="250" w:name="_Toc1360491511"/>
      <w:bookmarkStart w:id="251" w:name="_Toc2113959097"/>
      <w:r>
        <w:t>编程技能提升</w:t>
      </w:r>
      <w:bookmarkEnd w:id="248"/>
      <w:bookmarkEnd w:id="249"/>
      <w:bookmarkEnd w:id="250"/>
      <w:bookmarkEnd w:id="251"/>
    </w:p>
    <w:p w14:paraId="414E097B">
      <w:pPr>
        <w:pStyle w:val="19"/>
        <w:widowControl/>
      </w:pPr>
      <w:r>
        <w:t>掌握了TypeScript类型系统，React Hooks模式，生成器的应用，Canvas绘图技术</w:t>
      </w:r>
    </w:p>
    <w:p w14:paraId="1F57D1AD">
      <w:pPr>
        <w:pStyle w:val="5"/>
        <w:widowControl/>
        <w:numPr>
          <w:ilvl w:val="0"/>
          <w:numId w:val="29"/>
        </w:numPr>
        <w:ind w:left="0" w:leftChars="0" w:firstLine="0" w:firstLineChars="0"/>
        <w:rPr>
          <w:b w:val="0"/>
        </w:rPr>
      </w:pPr>
      <w:bookmarkStart w:id="252" w:name="_Toc1341087311"/>
      <w:bookmarkStart w:id="253" w:name="_Toc1522435768"/>
      <w:bookmarkStart w:id="254" w:name="_Toc661009125"/>
      <w:bookmarkStart w:id="255" w:name="_Toc2137398753"/>
      <w:r>
        <w:t>调试与问题解决</w:t>
      </w:r>
      <w:bookmarkEnd w:id="252"/>
      <w:bookmarkEnd w:id="253"/>
      <w:bookmarkEnd w:id="254"/>
      <w:bookmarkEnd w:id="255"/>
    </w:p>
    <w:p w14:paraId="2F4475E5">
      <w:pPr>
        <w:pStyle w:val="19"/>
        <w:widowControl/>
      </w:pPr>
      <w:r>
        <w:t>学会使用性能分析工具，逐步调试方法，边界条件测试</w:t>
      </w:r>
    </w:p>
    <w:p w14:paraId="7F57D238">
      <w:pPr>
        <w:pStyle w:val="5"/>
        <w:widowControl/>
        <w:numPr>
          <w:ilvl w:val="0"/>
          <w:numId w:val="29"/>
        </w:numPr>
        <w:ind w:left="0" w:leftChars="0" w:firstLine="0" w:firstLineChars="0"/>
        <w:rPr>
          <w:b w:val="0"/>
        </w:rPr>
      </w:pPr>
      <w:bookmarkStart w:id="256" w:name="_Toc647457944"/>
      <w:bookmarkStart w:id="257" w:name="_Toc310298771"/>
      <w:bookmarkStart w:id="258" w:name="_Toc154394655"/>
      <w:bookmarkStart w:id="259" w:name="_Toc1813560712"/>
      <w:r>
        <w:t>项目架构设计</w:t>
      </w:r>
      <w:bookmarkEnd w:id="256"/>
      <w:bookmarkEnd w:id="257"/>
      <w:bookmarkEnd w:id="258"/>
      <w:bookmarkEnd w:id="259"/>
    </w:p>
    <w:p w14:paraId="74322D95">
      <w:pPr>
        <w:pStyle w:val="19"/>
        <w:widowControl/>
      </w:pPr>
      <w:r>
        <w:t>模块化设计、可扩展性、用户体验优化</w:t>
      </w:r>
    </w:p>
    <w:p w14:paraId="4FACA6EA">
      <w:pPr>
        <w:pStyle w:val="5"/>
        <w:widowControl/>
        <w:numPr>
          <w:ilvl w:val="0"/>
          <w:numId w:val="29"/>
        </w:numPr>
        <w:ind w:left="0" w:leftChars="0" w:firstLine="0" w:firstLineChars="0"/>
        <w:rPr>
          <w:b w:val="0"/>
        </w:rPr>
      </w:pPr>
      <w:bookmarkStart w:id="260" w:name="_Toc750721009"/>
      <w:bookmarkStart w:id="261" w:name="_Toc1101149281"/>
      <w:bookmarkStart w:id="262" w:name="_Toc526025459"/>
      <w:bookmarkStart w:id="263" w:name="_Toc1279484713"/>
      <w:r>
        <w:t>未来改进方向</w:t>
      </w:r>
      <w:bookmarkEnd w:id="260"/>
      <w:bookmarkEnd w:id="261"/>
      <w:bookmarkEnd w:id="262"/>
      <w:bookmarkEnd w:id="263"/>
    </w:p>
    <w:p w14:paraId="52E05AB6">
      <w:pPr>
        <w:pStyle w:val="19"/>
        <w:widowControl/>
      </w:pPr>
      <w:r>
        <w:t>功能扩展：添加更多排序算法、支持自定义比较函数、添加外部排序演示</w:t>
      </w:r>
    </w:p>
    <w:p w14:paraId="0FC3F424">
      <w:pPr>
        <w:pStyle w:val="19"/>
        <w:widowControl/>
      </w:pPr>
      <w:r>
        <w:t>可视化增强：3D可视化、支持树形结构可视化、添加算法伪代码同步高亮</w:t>
      </w:r>
    </w:p>
    <w:p w14:paraId="0B32F6A0">
      <w:pPr>
        <w:pStyle w:val="19"/>
        <w:widowControl/>
      </w:pPr>
      <w:r>
        <w:t>交互优化：支持用户手动输入、支持拖拽调整、添加算法比较模式</w:t>
      </w:r>
    </w:p>
    <w:p w14:paraId="3B4CDDF7">
      <w:pPr>
        <w:pStyle w:val="19"/>
        <w:widowControl/>
      </w:pPr>
      <w:r>
        <w:t>教育功能：添加算法讲解、提供交互式教程、生成练习题和测验</w:t>
      </w:r>
    </w:p>
    <w:p w14:paraId="2CCC38BF">
      <w:r>
        <w:br w:type="page"/>
      </w:r>
    </w:p>
    <w:p w14:paraId="2DA6DBD3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 w:val="0"/>
        </w:rPr>
      </w:pPr>
      <w:bookmarkStart w:id="264" w:name="_Toc901572138"/>
      <w:bookmarkStart w:id="265" w:name="_Toc1867198361"/>
      <w:bookmarkStart w:id="266" w:name="_Toc1895921"/>
      <w:bookmarkStart w:id="267" w:name="_Toc1545813980"/>
      <w:r>
        <w:t>用户使用说明</w:t>
      </w:r>
      <w:bookmarkEnd w:id="264"/>
      <w:bookmarkEnd w:id="265"/>
      <w:bookmarkEnd w:id="266"/>
      <w:bookmarkEnd w:id="267"/>
    </w:p>
    <w:p w14:paraId="1F90D8A9">
      <w:pPr>
        <w:pStyle w:val="4"/>
        <w:widowControl/>
        <w:numPr>
          <w:ilvl w:val="0"/>
          <w:numId w:val="30"/>
        </w:numPr>
        <w:ind w:left="0" w:leftChars="0" w:firstLine="0" w:firstLineChars="0"/>
        <w:rPr>
          <w:b w:val="0"/>
        </w:rPr>
      </w:pPr>
      <w:bookmarkStart w:id="268" w:name="_Toc824319716"/>
      <w:bookmarkStart w:id="269" w:name="_Toc238400454"/>
      <w:bookmarkStart w:id="270" w:name="_Toc1799973189"/>
      <w:bookmarkStart w:id="271" w:name="_Toc78310134"/>
      <w:r>
        <w:t>系统启动</w:t>
      </w:r>
      <w:bookmarkEnd w:id="268"/>
      <w:bookmarkEnd w:id="269"/>
      <w:bookmarkEnd w:id="270"/>
      <w:bookmarkEnd w:id="271"/>
    </w:p>
    <w:p w14:paraId="615DD1E7">
      <w:pPr>
        <w:pStyle w:val="5"/>
        <w:widowControl/>
        <w:numPr>
          <w:ilvl w:val="0"/>
          <w:numId w:val="31"/>
        </w:numPr>
        <w:ind w:left="0" w:leftChars="0" w:firstLine="0" w:firstLineChars="0"/>
        <w:rPr>
          <w:b w:val="0"/>
        </w:rPr>
      </w:pPr>
      <w:bookmarkStart w:id="272" w:name="_Toc547252234"/>
      <w:bookmarkStart w:id="273" w:name="_Toc924460015"/>
      <w:bookmarkStart w:id="274" w:name="_Toc1739428723"/>
      <w:bookmarkStart w:id="275" w:name="_Toc1898430174"/>
      <w:r>
        <w:t>Web版本使用</w:t>
      </w:r>
      <w:bookmarkEnd w:id="272"/>
      <w:bookmarkEnd w:id="273"/>
      <w:bookmarkEnd w:id="274"/>
      <w:bookmarkEnd w:id="275"/>
    </w:p>
    <w:p w14:paraId="7475E580">
      <w:pPr>
        <w:pStyle w:val="19"/>
        <w:widowControl/>
      </w:pPr>
      <w:r>
        <w:t>访问系统网址</w:t>
      </w:r>
      <w:r>
        <w:rPr>
          <w:rFonts w:hint="eastAsia"/>
        </w:rPr>
        <w:t>https://z-ph.github.io/sort/</w:t>
      </w:r>
      <w:r>
        <w:t>或在</w:t>
      </w:r>
      <w:r>
        <w:rPr>
          <w:rFonts w:hint="eastAsia"/>
          <w:lang w:val="en-US" w:eastAsia="zh-CN"/>
        </w:rPr>
        <w:t>项目根目录终端</w:t>
      </w:r>
      <w:r>
        <w:t>运行pnpm install后执行pnpm dev，默认地址http://localhost:5173</w:t>
      </w:r>
    </w:p>
    <w:p w14:paraId="49B69B30">
      <w:pPr>
        <w:pStyle w:val="5"/>
        <w:widowControl/>
        <w:numPr>
          <w:ilvl w:val="0"/>
          <w:numId w:val="31"/>
        </w:numPr>
        <w:ind w:left="0" w:leftChars="0" w:firstLine="0" w:firstLineChars="0"/>
        <w:rPr>
          <w:b w:val="0"/>
        </w:rPr>
      </w:pPr>
      <w:bookmarkStart w:id="276" w:name="_Toc2143320384"/>
      <w:bookmarkStart w:id="277" w:name="_Toc883660850"/>
      <w:bookmarkStart w:id="278" w:name="_Toc355286060"/>
      <w:bookmarkStart w:id="279" w:name="_Toc1751390939"/>
      <w:r>
        <w:rPr>
          <w:rFonts w:hint="eastAsia"/>
          <w:lang w:val="en-US" w:eastAsia="zh-CN"/>
        </w:rPr>
        <w:t>Windows</w:t>
      </w:r>
      <w:r>
        <w:t>桌面版本使用</w:t>
      </w:r>
      <w:bookmarkEnd w:id="276"/>
      <w:bookmarkEnd w:id="277"/>
      <w:bookmarkEnd w:id="278"/>
      <w:bookmarkEnd w:id="279"/>
    </w:p>
    <w:p w14:paraId="327216F4">
      <w:pPr>
        <w:pStyle w:val="19"/>
        <w:widowControl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在可执行文件夹中找到对应架构的exe或者文件名不带架构信息的通用版exe可执行程序,双击直接运行,无需安装</w:t>
      </w:r>
    </w:p>
    <w:p w14:paraId="45105425">
      <w:pPr>
        <w:pStyle w:val="4"/>
        <w:widowControl/>
        <w:numPr>
          <w:ilvl w:val="0"/>
          <w:numId w:val="30"/>
        </w:numPr>
        <w:ind w:left="0" w:leftChars="0" w:firstLine="0" w:firstLineChars="0"/>
        <w:rPr>
          <w:b w:val="0"/>
        </w:rPr>
      </w:pPr>
      <w:bookmarkStart w:id="280" w:name="_Toc1455371579"/>
      <w:bookmarkStart w:id="281" w:name="_Toc1288271760"/>
      <w:bookmarkStart w:id="282" w:name="_Toc69162344"/>
      <w:bookmarkStart w:id="283" w:name="_Toc894999110"/>
      <w:r>
        <w:t>可视化演示操作步骤</w:t>
      </w:r>
      <w:bookmarkEnd w:id="280"/>
      <w:bookmarkEnd w:id="281"/>
      <w:bookmarkEnd w:id="282"/>
      <w:bookmarkEnd w:id="283"/>
    </w:p>
    <w:p w14:paraId="201D0963">
      <w:pPr>
        <w:pStyle w:val="5"/>
        <w:widowControl/>
        <w:numPr>
          <w:ilvl w:val="0"/>
          <w:numId w:val="32"/>
        </w:numPr>
        <w:ind w:left="0" w:leftChars="0" w:firstLine="0" w:firstLineChars="0"/>
        <w:rPr>
          <w:b w:val="0"/>
        </w:rPr>
      </w:pPr>
      <w:bookmarkStart w:id="284" w:name="_Toc591388923"/>
      <w:bookmarkStart w:id="285" w:name="_Toc1274578182"/>
      <w:bookmarkStart w:id="286" w:name="_Toc622862581"/>
      <w:bookmarkStart w:id="287" w:name="_Toc1053341266"/>
      <w:r>
        <w:t>基本操作</w:t>
      </w:r>
      <w:bookmarkEnd w:id="284"/>
      <w:bookmarkEnd w:id="285"/>
      <w:bookmarkEnd w:id="286"/>
      <w:bookmarkEnd w:id="287"/>
    </w:p>
    <w:p w14:paraId="0AF7CFAD">
      <w:pPr>
        <w:bidi w:val="0"/>
        <w:ind w:firstLine="720" w:firstLineChars="0"/>
      </w:pPr>
      <w:r>
        <w:t>步骤1：生成数据，点击随机生成按钮，调整数组规模滑块（10-1500）</w:t>
      </w:r>
    </w:p>
    <w:p w14:paraId="15BC7BCA">
      <w:pPr>
        <w:bidi w:val="0"/>
        <w:ind w:firstLine="720" w:firstLineChars="0"/>
      </w:pPr>
      <w:r>
        <w:t>步骤2：选择算法，在算法策略下拉菜单中选择目标算法</w:t>
      </w:r>
    </w:p>
    <w:p w14:paraId="2FE22B8E">
      <w:pPr>
        <w:bidi w:val="0"/>
        <w:ind w:firstLine="720" w:firstLineChars="0"/>
      </w:pPr>
      <w:r>
        <w:t>步骤3：调整速度，拖动执行延时滑块（1ms-200ms）</w:t>
      </w:r>
    </w:p>
    <w:p w14:paraId="3232E5C9">
      <w:pPr>
        <w:bidi w:val="0"/>
        <w:ind w:firstLine="720" w:firstLineChars="0"/>
      </w:pPr>
      <w:r>
        <w:t>步骤4：执行排序，有</w:t>
      </w:r>
      <w:r>
        <w:rPr>
          <w:rFonts w:hint="eastAsia"/>
          <w:lang w:val="en-US" w:eastAsia="zh-CN"/>
        </w:rPr>
        <w:t>两</w:t>
      </w:r>
      <w:r>
        <w:t>种方式：自动播放</w:t>
      </w:r>
      <w:r>
        <w:rPr>
          <w:rFonts w:hint="eastAsia"/>
          <w:lang w:eastAsia="zh-CN"/>
        </w:rPr>
        <w:t>——</w:t>
      </w:r>
      <w:r>
        <w:t>点击播放按钮、单步执行</w:t>
      </w:r>
      <w:r>
        <w:rPr>
          <w:rFonts w:hint="eastAsia"/>
          <w:lang w:eastAsia="zh-CN"/>
        </w:rPr>
        <w:t>——</w:t>
      </w:r>
      <w:r>
        <w:t>点击下一步按钮</w:t>
      </w:r>
    </w:p>
    <w:p w14:paraId="230CA070">
      <w:pPr>
        <w:bidi w:val="0"/>
        <w:ind w:firstLine="720" w:firstLineChars="0"/>
      </w:pPr>
      <w:r>
        <w:t>步骤5：观察过程，观察可视化区域的柱状图颜色、状态看板的统计数据、当前操作描述</w:t>
      </w:r>
    </w:p>
    <w:p w14:paraId="7DBDEFC2">
      <w:pPr>
        <w:bidi w:val="0"/>
        <w:ind w:firstLine="720" w:firstLineChars="0"/>
      </w:pPr>
      <w:r>
        <w:t>步骤6：重置状态，点击重置按钮恢复到</w:t>
      </w:r>
      <w:r>
        <w:rPr>
          <w:rFonts w:hint="eastAsia"/>
          <w:lang w:val="en-US" w:eastAsia="zh-CN"/>
        </w:rPr>
        <w:t>数组</w:t>
      </w:r>
      <w:r>
        <w:t>初始状态</w:t>
      </w:r>
    </w:p>
    <w:p w14:paraId="107FC03C">
      <w:pPr>
        <w:pStyle w:val="5"/>
        <w:widowControl/>
        <w:numPr>
          <w:ilvl w:val="0"/>
          <w:numId w:val="32"/>
        </w:numPr>
        <w:ind w:left="0" w:leftChars="0" w:firstLine="0" w:firstLineChars="0"/>
        <w:rPr>
          <w:b w:val="0"/>
        </w:rPr>
      </w:pPr>
      <w:bookmarkStart w:id="288" w:name="_Toc1798955441"/>
      <w:bookmarkStart w:id="289" w:name="_Toc686126049"/>
      <w:bookmarkStart w:id="290" w:name="_Toc919310545"/>
      <w:bookmarkStart w:id="291" w:name="_Toc1616103389"/>
      <w:r>
        <w:t>高级操作</w:t>
      </w:r>
      <w:bookmarkEnd w:id="288"/>
      <w:bookmarkEnd w:id="289"/>
      <w:bookmarkEnd w:id="290"/>
      <w:bookmarkEnd w:id="291"/>
    </w:p>
    <w:p w14:paraId="14CD28B2">
      <w:pPr>
        <w:pStyle w:val="19"/>
        <w:widowControl/>
      </w:pPr>
      <w:r>
        <w:t>导入自定义数据：准备JSON/CSV/TXT格式文件，点击导入数据按钮选择文件</w:t>
      </w:r>
    </w:p>
    <w:p w14:paraId="3CBEC2F8">
      <w:pPr>
        <w:pStyle w:val="19"/>
        <w:widowControl/>
      </w:pPr>
      <w:r>
        <w:t>导出排序过程：选择导出格式JSON/CSV/TXT，系统自动生成完整排序历史并下载</w:t>
      </w:r>
    </w:p>
    <w:p w14:paraId="2D060041">
      <w:pPr>
        <w:pStyle w:val="19"/>
        <w:widowControl/>
      </w:pPr>
      <w:r>
        <w:t>切换主题：点击右上角的主题切换按钮在深色模式和浅色模式之间切换</w:t>
      </w:r>
    </w:p>
    <w:p w14:paraId="0A3D461B">
      <w:pPr>
        <w:pStyle w:val="4"/>
        <w:widowControl/>
        <w:numPr>
          <w:ilvl w:val="0"/>
          <w:numId w:val="30"/>
        </w:numPr>
        <w:ind w:left="0" w:leftChars="0" w:firstLine="0" w:firstLineChars="0"/>
        <w:rPr>
          <w:b w:val="0"/>
        </w:rPr>
      </w:pPr>
      <w:bookmarkStart w:id="292" w:name="_Toc476491667"/>
      <w:bookmarkStart w:id="293" w:name="_Toc621830774"/>
      <w:bookmarkStart w:id="294" w:name="_Toc1880804800"/>
      <w:bookmarkStart w:id="295" w:name="_Toc1854973297"/>
      <w:r>
        <w:t>性能测试操作步骤</w:t>
      </w:r>
      <w:bookmarkEnd w:id="292"/>
      <w:bookmarkEnd w:id="293"/>
      <w:bookmarkEnd w:id="294"/>
      <w:bookmarkEnd w:id="295"/>
    </w:p>
    <w:p w14:paraId="05F675B3">
      <w:pPr>
        <w:pStyle w:val="5"/>
        <w:widowControl/>
        <w:numPr>
          <w:ilvl w:val="0"/>
          <w:numId w:val="33"/>
        </w:numPr>
        <w:ind w:left="0" w:leftChars="0" w:firstLine="0" w:firstLineChars="0"/>
        <w:rPr>
          <w:b w:val="0"/>
        </w:rPr>
      </w:pPr>
      <w:bookmarkStart w:id="296" w:name="_Toc428927606"/>
      <w:bookmarkStart w:id="297" w:name="_Toc1454392316"/>
      <w:bookmarkStart w:id="298" w:name="_Toc1874473407"/>
      <w:bookmarkStart w:id="299" w:name="_Toc1516099180"/>
      <w:r>
        <w:t>进入性能测试页面</w:t>
      </w:r>
      <w:bookmarkEnd w:id="296"/>
      <w:bookmarkEnd w:id="297"/>
      <w:bookmarkEnd w:id="298"/>
      <w:bookmarkEnd w:id="299"/>
    </w:p>
    <w:p w14:paraId="348ABD59">
      <w:pPr>
        <w:pStyle w:val="19"/>
        <w:widowControl/>
      </w:pPr>
      <w:r>
        <w:t>在顶部导航栏点击性能测试按钮进入性能测试页面</w:t>
      </w:r>
    </w:p>
    <w:p w14:paraId="06E9793F">
      <w:pPr>
        <w:pStyle w:val="5"/>
        <w:widowControl/>
        <w:numPr>
          <w:ilvl w:val="0"/>
          <w:numId w:val="33"/>
        </w:numPr>
        <w:ind w:left="0" w:leftChars="0" w:firstLine="0" w:firstLineChars="0"/>
        <w:rPr>
          <w:b w:val="0"/>
        </w:rPr>
      </w:pPr>
      <w:bookmarkStart w:id="300" w:name="_Toc2031154710"/>
      <w:bookmarkStart w:id="301" w:name="_Toc1312784858"/>
      <w:bookmarkStart w:id="302" w:name="_Toc1185446605"/>
      <w:bookmarkStart w:id="303" w:name="_Toc689449959"/>
      <w:r>
        <w:t>配置测试参数</w:t>
      </w:r>
      <w:bookmarkEnd w:id="300"/>
      <w:bookmarkEnd w:id="301"/>
      <w:bookmarkEnd w:id="302"/>
      <w:bookmarkEnd w:id="303"/>
    </w:p>
    <w:p w14:paraId="79AA8F18">
      <w:pPr>
        <w:pStyle w:val="19"/>
        <w:widowControl/>
      </w:pPr>
      <w:r>
        <w:t>设置样本规模：拖动样本数据规模滑块（100-100000）</w:t>
      </w:r>
    </w:p>
    <w:p w14:paraId="44B32E18">
      <w:pPr>
        <w:pStyle w:val="19"/>
        <w:widowControl/>
      </w:pPr>
      <w:r>
        <w:t>注意事项：规模&gt;5000时显示警告，10万规模下O(n²）算法可能导致数十秒等待</w:t>
      </w:r>
    </w:p>
    <w:p w14:paraId="3789C7E7">
      <w:pPr>
        <w:pStyle w:val="5"/>
        <w:widowControl/>
        <w:numPr>
          <w:ilvl w:val="0"/>
          <w:numId w:val="33"/>
        </w:numPr>
        <w:ind w:left="0" w:leftChars="0" w:firstLine="0" w:firstLineChars="0"/>
        <w:rPr>
          <w:b w:val="0"/>
        </w:rPr>
      </w:pPr>
      <w:bookmarkStart w:id="304" w:name="_Toc728119128"/>
      <w:bookmarkStart w:id="305" w:name="_Toc1911185348"/>
      <w:bookmarkStart w:id="306" w:name="_Toc1595297016"/>
      <w:bookmarkStart w:id="307" w:name="_Toc1217158258"/>
      <w:r>
        <w:t>执行测试</w:t>
      </w:r>
      <w:bookmarkEnd w:id="304"/>
      <w:bookmarkEnd w:id="305"/>
      <w:bookmarkEnd w:id="306"/>
      <w:bookmarkEnd w:id="307"/>
    </w:p>
    <w:p w14:paraId="50E1EB72">
      <w:pPr>
        <w:pStyle w:val="19"/>
        <w:widowControl/>
      </w:pPr>
      <w:r>
        <w:t>开始测试：点击开始全面测试按钮，系统自动测试所有12种算法，顶部显示进度条和当前运行的算法</w:t>
      </w:r>
    </w:p>
    <w:p w14:paraId="3EFF0193">
      <w:pPr>
        <w:pStyle w:val="19"/>
        <w:widowControl/>
      </w:pPr>
      <w:r>
        <w:t>中止测试：如需中止点击停止测试按钮</w:t>
      </w:r>
    </w:p>
    <w:p w14:paraId="449DD8B5">
      <w:pPr>
        <w:pStyle w:val="5"/>
        <w:widowControl/>
        <w:numPr>
          <w:ilvl w:val="0"/>
          <w:numId w:val="33"/>
        </w:numPr>
        <w:ind w:left="0" w:leftChars="0" w:firstLine="0" w:firstLineChars="0"/>
        <w:rPr>
          <w:b w:val="0"/>
        </w:rPr>
      </w:pPr>
      <w:bookmarkStart w:id="308" w:name="_Toc1997104531"/>
      <w:bookmarkStart w:id="309" w:name="_Toc823615117"/>
      <w:bookmarkStart w:id="310" w:name="_Toc1379235657"/>
      <w:bookmarkStart w:id="311" w:name="_Toc1136363690"/>
      <w:r>
        <w:t>查看结果</w:t>
      </w:r>
      <w:bookmarkEnd w:id="308"/>
      <w:bookmarkEnd w:id="309"/>
      <w:bookmarkEnd w:id="310"/>
      <w:bookmarkEnd w:id="311"/>
    </w:p>
    <w:p w14:paraId="1CDBE585">
      <w:pPr>
        <w:pStyle w:val="19"/>
        <w:widowControl/>
      </w:pPr>
      <w:r>
        <w:t>图表展示：柱状图显示各算法执行时间，颜色编码绿色&lt;1ms优秀、蓝色1-100ms良好、红色&gt;100ms较慢</w:t>
      </w:r>
    </w:p>
    <w:p w14:paraId="50746588">
      <w:pPr>
        <w:pStyle w:val="19"/>
        <w:widowControl/>
      </w:pPr>
      <w:r>
        <w:t>详细数据表：算法名称、总耗时、比较次数、交换次数、时间复杂度、空间复杂度</w:t>
      </w:r>
    </w:p>
    <w:p w14:paraId="1E84DF2D">
      <w:pPr>
        <w:pStyle w:val="4"/>
        <w:widowControl/>
        <w:numPr>
          <w:ilvl w:val="0"/>
          <w:numId w:val="30"/>
        </w:numPr>
        <w:ind w:left="0" w:leftChars="0" w:firstLine="0" w:firstLineChars="0"/>
        <w:rPr>
          <w:b w:val="0"/>
        </w:rPr>
      </w:pPr>
      <w:bookmarkStart w:id="312" w:name="_Toc875201481"/>
      <w:bookmarkStart w:id="313" w:name="_Toc1292465059"/>
      <w:bookmarkStart w:id="314" w:name="_Toc166449907"/>
      <w:bookmarkStart w:id="315" w:name="_Toc1967166504"/>
      <w:r>
        <w:t>常见问题及解决方案</w:t>
      </w:r>
      <w:bookmarkEnd w:id="312"/>
      <w:bookmarkEnd w:id="313"/>
      <w:bookmarkEnd w:id="314"/>
      <w:bookmarkEnd w:id="315"/>
    </w:p>
    <w:p w14:paraId="27A65B93">
      <w:pPr>
        <w:pStyle w:val="19"/>
        <w:widowControl/>
      </w:pPr>
      <w:r>
        <w:t>界面卡顿：降低数据规模或提高执行延时，或切换到性能测试页面进行无动画测试</w:t>
      </w:r>
    </w:p>
    <w:p w14:paraId="2F7DFBA9">
      <w:pPr>
        <w:pStyle w:val="19"/>
        <w:widowControl/>
      </w:pPr>
      <w:r>
        <w:t>算法执行缓慢：减少数组规模或选择更高效的算法</w:t>
      </w:r>
    </w:p>
    <w:p w14:paraId="39C8FD6F">
      <w:pPr>
        <w:pStyle w:val="19"/>
        <w:widowControl/>
      </w:pPr>
      <w:r>
        <w:t>文件导入失败：检查文件格式、确认文件内容是纯数字、查看系统提示的具体错误信息</w:t>
      </w:r>
    </w:p>
    <w:p w14:paraId="54FFD65A">
      <w:pPr>
        <w:pStyle w:val="19"/>
        <w:widowControl/>
      </w:pPr>
      <w:r>
        <w:t>性能测试中断：使用较小的测试规模、点击停止测试按钮中止、刷新页面重新开始</w:t>
      </w:r>
    </w:p>
    <w:p w14:paraId="02846106">
      <w:r>
        <w:br w:type="page"/>
      </w:r>
    </w:p>
    <w:p w14:paraId="71711E74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 w:val="0"/>
        </w:rPr>
      </w:pPr>
      <w:bookmarkStart w:id="316" w:name="_Toc1395792864"/>
      <w:bookmarkStart w:id="317" w:name="_Toc1295825399"/>
      <w:bookmarkStart w:id="318" w:name="_Toc1815665186"/>
      <w:bookmarkStart w:id="319" w:name="_Toc243066926"/>
      <w:r>
        <w:t>测试结果</w:t>
      </w:r>
      <w:bookmarkEnd w:id="316"/>
      <w:bookmarkEnd w:id="317"/>
      <w:bookmarkEnd w:id="318"/>
      <w:bookmarkEnd w:id="319"/>
    </w:p>
    <w:p w14:paraId="6CEB5F6A">
      <w:pPr>
        <w:pStyle w:val="4"/>
        <w:widowControl/>
        <w:numPr>
          <w:ilvl w:val="0"/>
          <w:numId w:val="34"/>
        </w:numPr>
        <w:ind w:left="0" w:leftChars="0" w:firstLine="0" w:firstLineChars="0"/>
        <w:rPr>
          <w:b w:val="0"/>
        </w:rPr>
      </w:pPr>
      <w:bookmarkStart w:id="320" w:name="_Toc142157232"/>
      <w:bookmarkStart w:id="321" w:name="_Toc1305816766"/>
      <w:bookmarkStart w:id="322" w:name="_Toc711928688"/>
      <w:bookmarkStart w:id="323" w:name="_Toc2126789067"/>
      <w:r>
        <w:t>功能测试</w:t>
      </w:r>
      <w:bookmarkEnd w:id="320"/>
      <w:bookmarkEnd w:id="321"/>
      <w:bookmarkEnd w:id="322"/>
      <w:bookmarkEnd w:id="323"/>
    </w:p>
    <w:p w14:paraId="335E0756">
      <w:pPr>
        <w:pStyle w:val="5"/>
        <w:widowControl/>
        <w:numPr>
          <w:ilvl w:val="0"/>
          <w:numId w:val="35"/>
        </w:numPr>
        <w:ind w:left="0" w:leftChars="0" w:firstLine="0" w:firstLineChars="0"/>
        <w:rPr>
          <w:b w:val="0"/>
        </w:rPr>
      </w:pPr>
      <w:bookmarkStart w:id="324" w:name="_Toc78544754"/>
      <w:bookmarkStart w:id="325" w:name="_Toc1754061779"/>
      <w:bookmarkStart w:id="326" w:name="_Toc1726997469"/>
      <w:bookmarkStart w:id="327" w:name="_Toc1234782760"/>
      <w:r>
        <w:t>可视化演示功能测试</w:t>
      </w:r>
      <w:bookmarkEnd w:id="324"/>
      <w:bookmarkEnd w:id="325"/>
      <w:bookmarkEnd w:id="326"/>
      <w:bookmarkEnd w:id="327"/>
    </w:p>
    <w:p w14:paraId="0C37A0D5">
      <w:pPr>
        <w:pStyle w:val="19"/>
        <w:widowControl/>
      </w:pPr>
      <w:r>
        <w:t>测试用例1：冒泡排序10个元素</w:t>
      </w:r>
    </w:p>
    <w:p w14:paraId="393D57CD">
      <w:pPr>
        <w:pStyle w:val="19"/>
        <w:widowControl/>
      </w:pPr>
      <w:r>
        <w:t>测试结果：动画流畅步骤清晰可见，比较次数45次符合理论值，交换次数24次，最终结果完全有序，所有元素最终变为绿色</w:t>
      </w:r>
    </w:p>
    <w:p w14:paraId="332C51DB">
      <w:pPr>
        <w:pStyle w:val="19"/>
        <w:widowControl/>
      </w:pPr>
      <w:r>
        <w:t>测试用例2：快速排序50个元素</w:t>
      </w:r>
    </w:p>
    <w:p w14:paraId="17583CB3">
      <w:pPr>
        <w:pStyle w:val="19"/>
        <w:widowControl/>
      </w:pPr>
      <w:r>
        <w:t>测试结果：分区过程清晰可见，基准值用紫色高亮显示，当前处理的范围用虚线框标注，比较次数187次，交换次数42次，最终数组完全有序</w:t>
      </w:r>
    </w:p>
    <w:p w14:paraId="0B0E76F8">
      <w:pPr>
        <w:pStyle w:val="19"/>
        <w:widowControl/>
      </w:pPr>
      <w:r>
        <w:t>测试用例3：归并排序30个元素</w:t>
      </w:r>
    </w:p>
    <w:p w14:paraId="54C170A0">
      <w:pPr>
        <w:pStyle w:val="19"/>
        <w:widowControl/>
      </w:pPr>
      <w:r>
        <w:t>测试结果：递归拆分过程可见，合并过程清晰展示，辅助数组正确显示，比较次数153次，写回次数156次，最终结果正确</w:t>
      </w:r>
    </w:p>
    <w:p w14:paraId="700E9DA5">
      <w:pPr>
        <w:pStyle w:val="19"/>
        <w:widowControl/>
      </w:pPr>
      <w:r>
        <w:t>测试用例4：堆排序40个元素</w:t>
      </w:r>
    </w:p>
    <w:p w14:paraId="01C765DA">
      <w:pPr>
        <w:pStyle w:val="19"/>
        <w:widowControl/>
      </w:pPr>
      <w:r>
        <w:t>测试结果：堆化过程正确显示，堆大小边界可见，父子节点指针清晰标注，比较次数298次，交换次数39次正好n-1次，最终结果正确</w:t>
      </w:r>
    </w:p>
    <w:p w14:paraId="41A4E7C3">
      <w:pPr>
        <w:pStyle w:val="19"/>
        <w:widowControl/>
      </w:pPr>
      <w:r>
        <w:t>测试用例5：计数排序20个元素值范围5-100</w:t>
      </w:r>
    </w:p>
    <w:p w14:paraId="7375B270">
      <w:pPr>
        <w:pStyle w:val="19"/>
        <w:widowControl/>
      </w:pPr>
      <w:r>
        <w:t>测试结果：扫描最大值步骤正确，计数桶数组可视化显示，统计和写回过程清晰，扫描次数41次，写回次数20次，最终结果正确</w:t>
      </w:r>
    </w:p>
    <w:p w14:paraId="112A46A8">
      <w:pPr>
        <w:pStyle w:val="19"/>
        <w:widowControl/>
      </w:pPr>
      <w:r>
        <w:t>测试用例6：基数排序LSD 15个元素三位数</w:t>
      </w:r>
    </w:p>
    <w:p w14:paraId="74FEF974">
      <w:pPr>
        <w:pStyle w:val="19"/>
        <w:widowControl/>
      </w:pPr>
      <w:r>
        <w:t>测试结果：按位个位十位百位处理清晰，10个桶的可视化正确，分配和收集过程可见，exp参数正确显示当前处理的位数，最终结果正确</w:t>
      </w:r>
    </w:p>
    <w:p w14:paraId="7127CD46">
      <w:pPr>
        <w:pStyle w:val="5"/>
        <w:widowControl/>
        <w:numPr>
          <w:ilvl w:val="0"/>
          <w:numId w:val="35"/>
        </w:numPr>
        <w:ind w:left="0" w:leftChars="0" w:firstLine="0" w:firstLineChars="0"/>
        <w:rPr>
          <w:b w:val="0"/>
        </w:rPr>
      </w:pPr>
      <w:bookmarkStart w:id="328" w:name="_Toc1859366359"/>
      <w:bookmarkStart w:id="329" w:name="_Toc257488631"/>
      <w:bookmarkStart w:id="330" w:name="_Toc1546721220"/>
      <w:bookmarkStart w:id="331" w:name="_Toc2008297284"/>
      <w:r>
        <w:t>特殊情况测试</w:t>
      </w:r>
      <w:bookmarkEnd w:id="328"/>
      <w:bookmarkEnd w:id="329"/>
      <w:bookmarkEnd w:id="330"/>
      <w:bookmarkEnd w:id="331"/>
    </w:p>
    <w:p w14:paraId="51C874B8">
      <w:pPr>
        <w:pStyle w:val="19"/>
        <w:widowControl/>
      </w:pPr>
      <w:r>
        <w:t>测试用例7：空数组，系统显示数组为空提示，不执行排序算法，无崩溃或错误</w:t>
      </w:r>
    </w:p>
    <w:p w14:paraId="41AA75EE">
      <w:pPr>
        <w:pStyle w:val="19"/>
        <w:widowControl/>
      </w:pPr>
      <w:r>
        <w:t>测试用例8：单元素数组，算法立即完成，比较次数0，交换次数0，结果保持不变</w:t>
      </w:r>
    </w:p>
    <w:p w14:paraId="0DC270E6">
      <w:pPr>
        <w:pStyle w:val="19"/>
        <w:widowControl/>
      </w:pPr>
      <w:r>
        <w:t>测试用例9：已排序数组，冒泡排序检测到无需交换提前退出，只执行一轮扫描，比较次数9次，交换次数0次，优化生效</w:t>
      </w:r>
    </w:p>
    <w:p w14:paraId="0D28DC42">
      <w:pPr>
        <w:pStyle w:val="19"/>
        <w:widowControl/>
      </w:pPr>
      <w:r>
        <w:t>测试用例10：逆序数组，快速排序执行正常但分区不平衡，比较次数54次接近最坏情况，结果正确</w:t>
      </w:r>
    </w:p>
    <w:p w14:paraId="6CFC2751">
      <w:pPr>
        <w:pStyle w:val="19"/>
        <w:widowControl/>
      </w:pPr>
      <w:r>
        <w:t>测试用例11：所有元素相同，所有算法执行正常，最终结果正确</w:t>
      </w:r>
    </w:p>
    <w:p w14:paraId="3FFBDB63">
      <w:pPr>
        <w:pStyle w:val="19"/>
        <w:widowControl/>
        <w:rPr>
          <w:b w:val="0"/>
        </w:rPr>
      </w:pPr>
      <w:r>
        <w:t>测试用例12：大规模数据1500个元素，系统能够处理最大规模，快速排序动画流畅约3—5秒完成，UI保持响应无卡死</w:t>
      </w:r>
      <w:bookmarkStart w:id="332" w:name="_Toc431872512"/>
      <w:bookmarkStart w:id="333" w:name="_Toc1451972289"/>
      <w:bookmarkStart w:id="334" w:name="_Toc188364569"/>
    </w:p>
    <w:p w14:paraId="645BD9AF">
      <w:pPr>
        <w:pStyle w:val="5"/>
        <w:widowControl/>
        <w:numPr>
          <w:ilvl w:val="0"/>
          <w:numId w:val="35"/>
        </w:numPr>
        <w:ind w:left="0" w:leftChars="0" w:firstLine="0" w:firstLineChars="0"/>
        <w:rPr>
          <w:b w:val="0"/>
        </w:rPr>
      </w:pPr>
      <w:bookmarkStart w:id="335" w:name="_Toc453997605"/>
      <w:r>
        <w:rPr>
          <w:rFonts w:hint="eastAsia"/>
          <w:b w:val="0"/>
          <w:lang w:val="en-US" w:eastAsia="zh-CN"/>
        </w:rPr>
        <w:t>控制功能测试</w:t>
      </w:r>
      <w:bookmarkEnd w:id="335"/>
    </w:p>
    <w:p w14:paraId="7CF41332">
      <w:pPr>
        <w:pStyle w:val="19"/>
        <w:widowControl/>
      </w:pPr>
      <w:r>
        <w:t>测试用例13：播放暂停功能，暂停后动画停止，当前状态保持不变，继续播放后从暂停处恢复，统计数据正确累加</w:t>
      </w:r>
    </w:p>
    <w:p w14:paraId="5FD4635B">
      <w:pPr>
        <w:pStyle w:val="19"/>
        <w:widowControl/>
      </w:pPr>
      <w:r>
        <w:t>测试用例14：单步执行功能，每次只执行一步，状态更新准确，描述文字正确，可在任何时刻切换到自动播放</w:t>
      </w:r>
    </w:p>
    <w:p w14:paraId="2854B4A1">
      <w:pPr>
        <w:pStyle w:val="19"/>
        <w:widowControl/>
      </w:pPr>
      <w:r>
        <w:t>测试用例15：重置功能，立即停止排序，数组恢复到初始状态，统计数据清零，所有元素恢复为蓝色</w:t>
      </w:r>
    </w:p>
    <w:p w14:paraId="1AFDACF1">
      <w:pPr>
        <w:pStyle w:val="19"/>
        <w:widowControl/>
      </w:pPr>
      <w:r>
        <w:t>测试用例16：算法切换，立即停止当前排序，重置所有状态，应用新算法，不会出现状态混乱</w:t>
      </w:r>
    </w:p>
    <w:p w14:paraId="32E46627">
      <w:pPr>
        <w:pStyle w:val="19"/>
        <w:widowControl/>
      </w:pPr>
      <w:r>
        <w:t>测试用例17：速度调节，速度变化立即生效，从慢到快动画加速流畅，从快到慢动画减速平滑</w:t>
      </w:r>
    </w:p>
    <w:p w14:paraId="2FC2E12C">
      <w:pPr>
        <w:pStyle w:val="5"/>
        <w:widowControl/>
        <w:numPr>
          <w:ilvl w:val="0"/>
          <w:numId w:val="35"/>
        </w:numPr>
        <w:ind w:left="0" w:leftChars="0" w:firstLine="0" w:firstLineChars="0"/>
        <w:rPr>
          <w:b w:val="0"/>
        </w:rPr>
      </w:pPr>
      <w:bookmarkStart w:id="336" w:name="_Toc328349444"/>
      <w:r>
        <w:t>数据导入导出测试</w:t>
      </w:r>
      <w:bookmarkEnd w:id="332"/>
      <w:bookmarkEnd w:id="333"/>
      <w:bookmarkEnd w:id="334"/>
      <w:bookmarkEnd w:id="336"/>
    </w:p>
    <w:p w14:paraId="552A703D">
      <w:pPr>
        <w:pStyle w:val="19"/>
        <w:widowControl/>
      </w:pPr>
      <w:r>
        <w:t>测试用例18：JSON文件导入，文件选择成功，解析正确，数组更新，可视化正确显示，排序结果正确</w:t>
      </w:r>
    </w:p>
    <w:p w14:paraId="59926C9E">
      <w:pPr>
        <w:pStyle w:val="19"/>
        <w:widowControl/>
      </w:pPr>
      <w:r>
        <w:t>测试用例19：CSV文件导入，CSV解析成功，逗号分隔识别正确，导入10个元素，数组正确</w:t>
      </w:r>
    </w:p>
    <w:p w14:paraId="501325F7">
      <w:pPr>
        <w:pStyle w:val="19"/>
        <w:widowControl/>
      </w:pPr>
      <w:r>
        <w:t>测试用例20：TXT文件导入，空格分隔识别正确，导入成功，数据完整</w:t>
      </w:r>
    </w:p>
    <w:p w14:paraId="4D23DFB5">
      <w:pPr>
        <w:pStyle w:val="19"/>
        <w:widowControl/>
      </w:pPr>
      <w:r>
        <w:t>测试用例21：导出排序过程，文件下载成功，包含完整步骤历史，每步包含步骤序号操作描述当前数组状态，JSON格式正确可重新解析</w:t>
      </w:r>
    </w:p>
    <w:p w14:paraId="76E566BA">
      <w:pPr>
        <w:pStyle w:val="19"/>
        <w:widowControl/>
      </w:pPr>
      <w:r>
        <w:t>测试用例22：错误文件导入，显示错误提示文件导入失败无效的数字格式，系统不崩溃，原有数据保持不变</w:t>
      </w:r>
    </w:p>
    <w:p w14:paraId="52D06E0E">
      <w:pPr>
        <w:pStyle w:val="4"/>
        <w:widowControl/>
        <w:numPr>
          <w:ilvl w:val="0"/>
          <w:numId w:val="34"/>
        </w:numPr>
        <w:ind w:left="0" w:leftChars="0" w:firstLine="0" w:firstLineChars="0"/>
        <w:rPr>
          <w:b w:val="0"/>
        </w:rPr>
      </w:pPr>
      <w:bookmarkStart w:id="337" w:name="_Toc1683616165"/>
      <w:bookmarkStart w:id="338" w:name="_Toc2134065971"/>
      <w:bookmarkStart w:id="339" w:name="_Toc1441580362"/>
      <w:bookmarkStart w:id="340" w:name="_Toc452415505"/>
      <w:r>
        <w:t>性能测试结果</w:t>
      </w:r>
      <w:bookmarkEnd w:id="337"/>
      <w:bookmarkEnd w:id="338"/>
      <w:bookmarkEnd w:id="339"/>
      <w:bookmarkEnd w:id="340"/>
    </w:p>
    <w:p w14:paraId="3CB54B27">
      <w:pPr>
        <w:pStyle w:val="5"/>
        <w:widowControl/>
        <w:numPr>
          <w:ilvl w:val="0"/>
          <w:numId w:val="36"/>
        </w:numPr>
        <w:ind w:left="0" w:leftChars="0" w:firstLine="0" w:firstLineChars="0"/>
        <w:rPr>
          <w:b w:val="0"/>
        </w:rPr>
      </w:pPr>
      <w:bookmarkStart w:id="341" w:name="_Toc730638680"/>
      <w:bookmarkStart w:id="342" w:name="_Toc1292352283"/>
      <w:bookmarkStart w:id="343" w:name="_Toc2122386050"/>
      <w:bookmarkStart w:id="344" w:name="_Toc1655282155"/>
      <w:r>
        <w:t>小规模测试100个元素</w:t>
      </w:r>
      <w:bookmarkEnd w:id="341"/>
      <w:bookmarkEnd w:id="342"/>
      <w:bookmarkEnd w:id="343"/>
      <w:bookmarkEnd w:id="344"/>
    </w:p>
    <w:tbl>
      <w:tblPr>
        <w:tblStyle w:val="36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349"/>
        <w:gridCol w:w="1390"/>
        <w:gridCol w:w="1390"/>
        <w:gridCol w:w="1316"/>
        <w:gridCol w:w="1316"/>
      </w:tblGrid>
      <w:tr w14:paraId="26FFEA7A">
        <w:tc>
          <w:tcPr>
            <w:tcW w:w="0" w:type="auto"/>
          </w:tcPr>
          <w:p w14:paraId="6DAD8870">
            <w:r>
              <w:t>算法名称</w:t>
            </w:r>
          </w:p>
        </w:tc>
        <w:tc>
          <w:tcPr>
            <w:tcW w:w="0" w:type="auto"/>
          </w:tcPr>
          <w:p w14:paraId="45315CA6">
            <w:r>
              <w:t>总耗时 (ms)</w:t>
            </w:r>
          </w:p>
        </w:tc>
        <w:tc>
          <w:tcPr>
            <w:tcW w:w="0" w:type="auto"/>
          </w:tcPr>
          <w:p w14:paraId="5350C092">
            <w:r>
              <w:t>比较/扫描项</w:t>
            </w:r>
          </w:p>
        </w:tc>
        <w:tc>
          <w:tcPr>
            <w:tcW w:w="0" w:type="auto"/>
          </w:tcPr>
          <w:p w14:paraId="06E96EF1">
            <w:r>
              <w:t>交换/写回项</w:t>
            </w:r>
          </w:p>
        </w:tc>
        <w:tc>
          <w:tcPr>
            <w:tcW w:w="0" w:type="auto"/>
          </w:tcPr>
          <w:p w14:paraId="0BE72413">
            <w:r>
              <w:t>时间复杂度</w:t>
            </w:r>
          </w:p>
        </w:tc>
        <w:tc>
          <w:tcPr>
            <w:tcW w:w="0" w:type="auto"/>
          </w:tcPr>
          <w:p w14:paraId="6ED40803">
            <w:r>
              <w:t>空间复杂度</w:t>
            </w:r>
          </w:p>
        </w:tc>
      </w:tr>
      <w:tr w14:paraId="36DB7392">
        <w:tc>
          <w:tcPr>
            <w:tcW w:w="0" w:type="auto"/>
          </w:tcPr>
          <w:p w14:paraId="20EEA6B7">
            <w:r>
              <w:t>冒泡排序</w:t>
            </w:r>
          </w:p>
        </w:tc>
        <w:tc>
          <w:tcPr>
            <w:tcW w:w="0" w:type="auto"/>
          </w:tcPr>
          <w:p w14:paraId="54E3C9D7">
            <w:r>
              <w:t>0.6</w:t>
            </w:r>
          </w:p>
        </w:tc>
        <w:tc>
          <w:tcPr>
            <w:tcW w:w="0" w:type="auto"/>
          </w:tcPr>
          <w:p w14:paraId="60A2E0C7">
            <w:r>
              <w:t>4,872</w:t>
            </w:r>
          </w:p>
        </w:tc>
        <w:tc>
          <w:tcPr>
            <w:tcW w:w="0" w:type="auto"/>
          </w:tcPr>
          <w:p w14:paraId="74EE8AB8">
            <w:r>
              <w:t>2,635</w:t>
            </w:r>
          </w:p>
        </w:tc>
        <w:tc>
          <w:tcPr>
            <w:tcW w:w="0" w:type="auto"/>
          </w:tcPr>
          <w:p w14:paraId="3F45EA97">
            <w:r>
              <w:t>O(n²)</w:t>
            </w:r>
          </w:p>
        </w:tc>
        <w:tc>
          <w:tcPr>
            <w:tcW w:w="0" w:type="auto"/>
          </w:tcPr>
          <w:p w14:paraId="7A2539AE">
            <w:r>
              <w:t>O(1)</w:t>
            </w:r>
          </w:p>
        </w:tc>
      </w:tr>
      <w:tr w14:paraId="1D1CA816">
        <w:tc>
          <w:tcPr>
            <w:tcW w:w="0" w:type="auto"/>
          </w:tcPr>
          <w:p w14:paraId="68ABEB39">
            <w:r>
              <w:t>选择排序</w:t>
            </w:r>
          </w:p>
        </w:tc>
        <w:tc>
          <w:tcPr>
            <w:tcW w:w="0" w:type="auto"/>
          </w:tcPr>
          <w:p w14:paraId="69B00E3C">
            <w:r>
              <w:t>0.1</w:t>
            </w:r>
          </w:p>
        </w:tc>
        <w:tc>
          <w:tcPr>
            <w:tcW w:w="0" w:type="auto"/>
          </w:tcPr>
          <w:p w14:paraId="6FF7FF46">
            <w:r>
              <w:t>4,950</w:t>
            </w:r>
          </w:p>
        </w:tc>
        <w:tc>
          <w:tcPr>
            <w:tcW w:w="0" w:type="auto"/>
          </w:tcPr>
          <w:p w14:paraId="265DBDA3">
            <w:r>
              <w:t>95</w:t>
            </w:r>
          </w:p>
        </w:tc>
        <w:tc>
          <w:tcPr>
            <w:tcW w:w="0" w:type="auto"/>
          </w:tcPr>
          <w:p w14:paraId="51183A23">
            <w:r>
              <w:t>O(n²)</w:t>
            </w:r>
          </w:p>
        </w:tc>
        <w:tc>
          <w:tcPr>
            <w:tcW w:w="0" w:type="auto"/>
          </w:tcPr>
          <w:p w14:paraId="4E0E3C2A">
            <w:r>
              <w:t>O(1)</w:t>
            </w:r>
          </w:p>
        </w:tc>
      </w:tr>
      <w:tr w14:paraId="60B2DB5B">
        <w:tc>
          <w:tcPr>
            <w:tcW w:w="0" w:type="auto"/>
          </w:tcPr>
          <w:p w14:paraId="361E0508">
            <w:r>
              <w:t>插入排序</w:t>
            </w:r>
          </w:p>
        </w:tc>
        <w:tc>
          <w:tcPr>
            <w:tcW w:w="0" w:type="auto"/>
          </w:tcPr>
          <w:p w14:paraId="3D8D8E73">
            <w:r>
              <w:t>0.1</w:t>
            </w:r>
          </w:p>
        </w:tc>
        <w:tc>
          <w:tcPr>
            <w:tcW w:w="0" w:type="auto"/>
          </w:tcPr>
          <w:p w14:paraId="2E9D280A">
            <w:r>
              <w:t>2,730</w:t>
            </w:r>
          </w:p>
        </w:tc>
        <w:tc>
          <w:tcPr>
            <w:tcW w:w="0" w:type="auto"/>
          </w:tcPr>
          <w:p w14:paraId="2A5FD638">
            <w:r>
              <w:t>2,734</w:t>
            </w:r>
          </w:p>
        </w:tc>
        <w:tc>
          <w:tcPr>
            <w:tcW w:w="0" w:type="auto"/>
          </w:tcPr>
          <w:p w14:paraId="5DB0D82A">
            <w:r>
              <w:t>O(n²)</w:t>
            </w:r>
          </w:p>
        </w:tc>
        <w:tc>
          <w:tcPr>
            <w:tcW w:w="0" w:type="auto"/>
          </w:tcPr>
          <w:p w14:paraId="0E0DFBF7">
            <w:r>
              <w:t>O(1)</w:t>
            </w:r>
          </w:p>
        </w:tc>
      </w:tr>
      <w:tr w14:paraId="42C443D1">
        <w:tc>
          <w:tcPr>
            <w:tcW w:w="0" w:type="auto"/>
          </w:tcPr>
          <w:p w14:paraId="088F76D5">
            <w:r>
              <w:t>折半插入排序</w:t>
            </w:r>
          </w:p>
        </w:tc>
        <w:tc>
          <w:tcPr>
            <w:tcW w:w="0" w:type="auto"/>
          </w:tcPr>
          <w:p w14:paraId="63C7D6DE">
            <w:r>
              <w:t>0.2</w:t>
            </w:r>
          </w:p>
        </w:tc>
        <w:tc>
          <w:tcPr>
            <w:tcW w:w="0" w:type="auto"/>
          </w:tcPr>
          <w:p w14:paraId="14FF411C">
            <w:r>
              <w:t>537</w:t>
            </w:r>
          </w:p>
        </w:tc>
        <w:tc>
          <w:tcPr>
            <w:tcW w:w="0" w:type="auto"/>
          </w:tcPr>
          <w:p w14:paraId="382E0647">
            <w:r>
              <w:t>2,734</w:t>
            </w:r>
          </w:p>
        </w:tc>
        <w:tc>
          <w:tcPr>
            <w:tcW w:w="0" w:type="auto"/>
          </w:tcPr>
          <w:p w14:paraId="51214F0A">
            <w:r>
              <w:t>O(n²)</w:t>
            </w:r>
          </w:p>
        </w:tc>
        <w:tc>
          <w:tcPr>
            <w:tcW w:w="0" w:type="auto"/>
          </w:tcPr>
          <w:p w14:paraId="195E8536">
            <w:r>
              <w:t>O(1)</w:t>
            </w:r>
          </w:p>
        </w:tc>
      </w:tr>
      <w:tr w14:paraId="57BB8EF4">
        <w:tc>
          <w:tcPr>
            <w:tcW w:w="0" w:type="auto"/>
          </w:tcPr>
          <w:p w14:paraId="6777FE80">
            <w:r>
              <w:t>希尔排序</w:t>
            </w:r>
          </w:p>
        </w:tc>
        <w:tc>
          <w:tcPr>
            <w:tcW w:w="0" w:type="auto"/>
          </w:tcPr>
          <w:p w14:paraId="7A856866">
            <w:r>
              <w:t>0.1</w:t>
            </w:r>
          </w:p>
        </w:tc>
        <w:tc>
          <w:tcPr>
            <w:tcW w:w="0" w:type="auto"/>
          </w:tcPr>
          <w:p w14:paraId="56C30D6C">
            <w:r>
              <w:t>848</w:t>
            </w:r>
          </w:p>
        </w:tc>
        <w:tc>
          <w:tcPr>
            <w:tcW w:w="0" w:type="auto"/>
          </w:tcPr>
          <w:p w14:paraId="2194A1FA">
            <w:r>
              <w:t>624</w:t>
            </w:r>
          </w:p>
        </w:tc>
        <w:tc>
          <w:tcPr>
            <w:tcW w:w="0" w:type="auto"/>
          </w:tcPr>
          <w:p w14:paraId="6B778395">
            <w:r>
              <w:t>O(n log n)</w:t>
            </w:r>
          </w:p>
        </w:tc>
        <w:tc>
          <w:tcPr>
            <w:tcW w:w="0" w:type="auto"/>
          </w:tcPr>
          <w:p w14:paraId="5A7A00D9">
            <w:r>
              <w:t>O(1)</w:t>
            </w:r>
          </w:p>
        </w:tc>
      </w:tr>
      <w:tr w14:paraId="4F766D45">
        <w:tc>
          <w:tcPr>
            <w:tcW w:w="0" w:type="auto"/>
          </w:tcPr>
          <w:p w14:paraId="4B034DFB">
            <w:r>
              <w:t>计数排序</w:t>
            </w:r>
          </w:p>
        </w:tc>
        <w:tc>
          <w:tcPr>
            <w:tcW w:w="0" w:type="auto"/>
          </w:tcPr>
          <w:p w14:paraId="7227833F">
            <w:r>
              <w:t>0.1</w:t>
            </w:r>
          </w:p>
        </w:tc>
        <w:tc>
          <w:tcPr>
            <w:tcW w:w="0" w:type="auto"/>
          </w:tcPr>
          <w:p w14:paraId="3F532CAA">
            <w:r>
              <w:t>199</w:t>
            </w:r>
          </w:p>
        </w:tc>
        <w:tc>
          <w:tcPr>
            <w:tcW w:w="0" w:type="auto"/>
          </w:tcPr>
          <w:p w14:paraId="51A52BB1">
            <w:r>
              <w:t>100</w:t>
            </w:r>
          </w:p>
        </w:tc>
        <w:tc>
          <w:tcPr>
            <w:tcW w:w="0" w:type="auto"/>
          </w:tcPr>
          <w:p w14:paraId="6AB0A501">
            <w:r>
              <w:t>O(n + k)</w:t>
            </w:r>
          </w:p>
        </w:tc>
        <w:tc>
          <w:tcPr>
            <w:tcW w:w="0" w:type="auto"/>
          </w:tcPr>
          <w:p w14:paraId="1AB7AEBC">
            <w:r>
              <w:t>O(k)</w:t>
            </w:r>
          </w:p>
        </w:tc>
      </w:tr>
      <w:tr w14:paraId="37B2322D">
        <w:tc>
          <w:tcPr>
            <w:tcW w:w="0" w:type="auto"/>
          </w:tcPr>
          <w:p w14:paraId="4769E84E">
            <w:r>
              <w:t>基数排序</w:t>
            </w:r>
          </w:p>
        </w:tc>
        <w:tc>
          <w:tcPr>
            <w:tcW w:w="0" w:type="auto"/>
          </w:tcPr>
          <w:p w14:paraId="216DDAB7">
            <w:r>
              <w:t>0.1</w:t>
            </w:r>
          </w:p>
        </w:tc>
        <w:tc>
          <w:tcPr>
            <w:tcW w:w="0" w:type="auto"/>
          </w:tcPr>
          <w:p w14:paraId="59F6A2F2">
            <w:r>
              <w:t>400</w:t>
            </w:r>
          </w:p>
        </w:tc>
        <w:tc>
          <w:tcPr>
            <w:tcW w:w="0" w:type="auto"/>
          </w:tcPr>
          <w:p w14:paraId="1A22D12F">
            <w:r>
              <w:t>400</w:t>
            </w:r>
          </w:p>
        </w:tc>
        <w:tc>
          <w:tcPr>
            <w:tcW w:w="0" w:type="auto"/>
          </w:tcPr>
          <w:p w14:paraId="7AD55FD6">
            <w:r>
              <w:t>O(nk)</w:t>
            </w:r>
          </w:p>
        </w:tc>
        <w:tc>
          <w:tcPr>
            <w:tcW w:w="0" w:type="auto"/>
          </w:tcPr>
          <w:p w14:paraId="48312DFE">
            <w:r>
              <w:t>O(n + k)</w:t>
            </w:r>
          </w:p>
        </w:tc>
      </w:tr>
      <w:tr w14:paraId="430AE928">
        <w:tc>
          <w:tcPr>
            <w:tcW w:w="0" w:type="auto"/>
          </w:tcPr>
          <w:p w14:paraId="65473CA9">
            <w:r>
              <w:t>堆排序</w:t>
            </w:r>
          </w:p>
        </w:tc>
        <w:tc>
          <w:tcPr>
            <w:tcW w:w="0" w:type="auto"/>
          </w:tcPr>
          <w:p w14:paraId="46D183AF">
            <w:r>
              <w:t>0.2</w:t>
            </w:r>
          </w:p>
        </w:tc>
        <w:tc>
          <w:tcPr>
            <w:tcW w:w="0" w:type="auto"/>
          </w:tcPr>
          <w:p w14:paraId="7358577E">
            <w:r>
              <w:t>1,022</w:t>
            </w:r>
          </w:p>
        </w:tc>
        <w:tc>
          <w:tcPr>
            <w:tcW w:w="0" w:type="auto"/>
          </w:tcPr>
          <w:p w14:paraId="34F216EB">
            <w:r>
              <w:t>574</w:t>
            </w:r>
          </w:p>
        </w:tc>
        <w:tc>
          <w:tcPr>
            <w:tcW w:w="0" w:type="auto"/>
          </w:tcPr>
          <w:p w14:paraId="7EEBEB9A">
            <w:r>
              <w:t>O(n log n)</w:t>
            </w:r>
          </w:p>
        </w:tc>
        <w:tc>
          <w:tcPr>
            <w:tcW w:w="0" w:type="auto"/>
          </w:tcPr>
          <w:p w14:paraId="3FC226E9">
            <w:r>
              <w:t>O(1)</w:t>
            </w:r>
          </w:p>
        </w:tc>
      </w:tr>
    </w:tbl>
    <w:p w14:paraId="15768EA1">
      <w:pPr>
        <w:pStyle w:val="19"/>
        <w:widowControl/>
      </w:pPr>
      <w:r>
        <w:t>结论：100规模下线性排序耗时更低，快速排序在比较类中保持较优表现。</w:t>
      </w:r>
    </w:p>
    <w:p w14:paraId="3A47F4F3">
      <w:pPr>
        <w:pStyle w:val="5"/>
        <w:widowControl/>
        <w:numPr>
          <w:ilvl w:val="0"/>
          <w:numId w:val="36"/>
        </w:numPr>
        <w:ind w:left="0" w:leftChars="0" w:firstLine="0" w:firstLineChars="0"/>
        <w:rPr>
          <w:b w:val="0"/>
        </w:rPr>
      </w:pPr>
      <w:bookmarkStart w:id="345" w:name="_Toc915214623"/>
      <w:bookmarkStart w:id="346" w:name="_Toc1824015847"/>
      <w:bookmarkStart w:id="347" w:name="_Toc1238965680"/>
      <w:bookmarkStart w:id="348" w:name="_Toc532801214"/>
      <w:r>
        <w:t>中等规模测试1000个元素</w:t>
      </w:r>
      <w:bookmarkEnd w:id="345"/>
      <w:bookmarkEnd w:id="346"/>
      <w:bookmarkEnd w:id="347"/>
      <w:bookmarkEnd w:id="348"/>
    </w:p>
    <w:tbl>
      <w:tblPr>
        <w:tblStyle w:val="36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349"/>
        <w:gridCol w:w="1390"/>
        <w:gridCol w:w="1390"/>
        <w:gridCol w:w="1316"/>
        <w:gridCol w:w="1316"/>
      </w:tblGrid>
      <w:tr w14:paraId="0B0733E0">
        <w:tc>
          <w:tcPr>
            <w:tcW w:w="0" w:type="auto"/>
          </w:tcPr>
          <w:p w14:paraId="00622FAB">
            <w:r>
              <w:t>算法名称</w:t>
            </w:r>
          </w:p>
        </w:tc>
        <w:tc>
          <w:tcPr>
            <w:tcW w:w="0" w:type="auto"/>
          </w:tcPr>
          <w:p w14:paraId="3F7A8DAF">
            <w:r>
              <w:t>总耗时 (ms)</w:t>
            </w:r>
          </w:p>
        </w:tc>
        <w:tc>
          <w:tcPr>
            <w:tcW w:w="0" w:type="auto"/>
          </w:tcPr>
          <w:p w14:paraId="2F689A14">
            <w:r>
              <w:t>比较/扫描项</w:t>
            </w:r>
          </w:p>
        </w:tc>
        <w:tc>
          <w:tcPr>
            <w:tcW w:w="0" w:type="auto"/>
          </w:tcPr>
          <w:p w14:paraId="5A473AED">
            <w:r>
              <w:t>交换/写回项</w:t>
            </w:r>
          </w:p>
        </w:tc>
        <w:tc>
          <w:tcPr>
            <w:tcW w:w="0" w:type="auto"/>
          </w:tcPr>
          <w:p w14:paraId="0D81B7C4">
            <w:r>
              <w:t>时间复杂度</w:t>
            </w:r>
          </w:p>
        </w:tc>
        <w:tc>
          <w:tcPr>
            <w:tcW w:w="0" w:type="auto"/>
          </w:tcPr>
          <w:p w14:paraId="00AD4DAF">
            <w:r>
              <w:t>空间复杂度</w:t>
            </w:r>
          </w:p>
        </w:tc>
      </w:tr>
      <w:tr w14:paraId="1EF5A960">
        <w:tc>
          <w:tcPr>
            <w:tcW w:w="0" w:type="auto"/>
          </w:tcPr>
          <w:p w14:paraId="21910297">
            <w:r>
              <w:t>冒泡排序</w:t>
            </w:r>
          </w:p>
        </w:tc>
        <w:tc>
          <w:tcPr>
            <w:tcW w:w="0" w:type="auto"/>
          </w:tcPr>
          <w:p w14:paraId="2C8D4850">
            <w:r>
              <w:t>6</w:t>
            </w:r>
          </w:p>
        </w:tc>
        <w:tc>
          <w:tcPr>
            <w:tcW w:w="0" w:type="auto"/>
          </w:tcPr>
          <w:p w14:paraId="39886D2C">
            <w:r>
              <w:t>499,149</w:t>
            </w:r>
          </w:p>
        </w:tc>
        <w:tc>
          <w:tcPr>
            <w:tcW w:w="0" w:type="auto"/>
          </w:tcPr>
          <w:p w14:paraId="590AE8AA">
            <w:r>
              <w:t>244,791</w:t>
            </w:r>
          </w:p>
        </w:tc>
        <w:tc>
          <w:tcPr>
            <w:tcW w:w="0" w:type="auto"/>
          </w:tcPr>
          <w:p w14:paraId="3B1E0B4A">
            <w:r>
              <w:t>O(n²)</w:t>
            </w:r>
          </w:p>
        </w:tc>
        <w:tc>
          <w:tcPr>
            <w:tcW w:w="0" w:type="auto"/>
          </w:tcPr>
          <w:p w14:paraId="10AD197E">
            <w:r>
              <w:t>O(1)</w:t>
            </w:r>
          </w:p>
        </w:tc>
      </w:tr>
      <w:tr w14:paraId="22C184AC">
        <w:tc>
          <w:tcPr>
            <w:tcW w:w="0" w:type="auto"/>
          </w:tcPr>
          <w:p w14:paraId="256A14BB">
            <w:r>
              <w:t>选择排序</w:t>
            </w:r>
          </w:p>
        </w:tc>
        <w:tc>
          <w:tcPr>
            <w:tcW w:w="0" w:type="auto"/>
          </w:tcPr>
          <w:p w14:paraId="42B37494">
            <w:r>
              <w:t>2.2</w:t>
            </w:r>
          </w:p>
        </w:tc>
        <w:tc>
          <w:tcPr>
            <w:tcW w:w="0" w:type="auto"/>
          </w:tcPr>
          <w:p w14:paraId="7E7C1C3D">
            <w:r>
              <w:t>499,500</w:t>
            </w:r>
          </w:p>
        </w:tc>
        <w:tc>
          <w:tcPr>
            <w:tcW w:w="0" w:type="auto"/>
          </w:tcPr>
          <w:p w14:paraId="0A58CEF3">
            <w:r>
              <w:t>997</w:t>
            </w:r>
          </w:p>
        </w:tc>
        <w:tc>
          <w:tcPr>
            <w:tcW w:w="0" w:type="auto"/>
          </w:tcPr>
          <w:p w14:paraId="5EBD3C01">
            <w:r>
              <w:t>O(n²)</w:t>
            </w:r>
          </w:p>
        </w:tc>
        <w:tc>
          <w:tcPr>
            <w:tcW w:w="0" w:type="auto"/>
          </w:tcPr>
          <w:p w14:paraId="7CAD64F4">
            <w:r>
              <w:t>O(1)</w:t>
            </w:r>
          </w:p>
        </w:tc>
      </w:tr>
      <w:tr w14:paraId="0FF4F24F">
        <w:tc>
          <w:tcPr>
            <w:tcW w:w="0" w:type="auto"/>
          </w:tcPr>
          <w:p w14:paraId="50E9C210">
            <w:r>
              <w:t>插入排序</w:t>
            </w:r>
          </w:p>
        </w:tc>
        <w:tc>
          <w:tcPr>
            <w:tcW w:w="0" w:type="auto"/>
          </w:tcPr>
          <w:p w14:paraId="3D632394">
            <w:r>
              <w:t>1</w:t>
            </w:r>
          </w:p>
        </w:tc>
        <w:tc>
          <w:tcPr>
            <w:tcW w:w="0" w:type="auto"/>
          </w:tcPr>
          <w:p w14:paraId="5F51C22D">
            <w:r>
              <w:t>245,783</w:t>
            </w:r>
          </w:p>
        </w:tc>
        <w:tc>
          <w:tcPr>
            <w:tcW w:w="0" w:type="auto"/>
          </w:tcPr>
          <w:p w14:paraId="2518D11C">
            <w:r>
              <w:t>245,790</w:t>
            </w:r>
          </w:p>
        </w:tc>
        <w:tc>
          <w:tcPr>
            <w:tcW w:w="0" w:type="auto"/>
          </w:tcPr>
          <w:p w14:paraId="46979007">
            <w:r>
              <w:t>O(n²)</w:t>
            </w:r>
          </w:p>
        </w:tc>
        <w:tc>
          <w:tcPr>
            <w:tcW w:w="0" w:type="auto"/>
          </w:tcPr>
          <w:p w14:paraId="2CB6EEAC">
            <w:r>
              <w:t>O(1)</w:t>
            </w:r>
          </w:p>
        </w:tc>
      </w:tr>
      <w:tr w14:paraId="3B0847D3">
        <w:tc>
          <w:tcPr>
            <w:tcW w:w="0" w:type="auto"/>
          </w:tcPr>
          <w:p w14:paraId="6266F792">
            <w:r>
              <w:t>折半插入排序</w:t>
            </w:r>
          </w:p>
        </w:tc>
        <w:tc>
          <w:tcPr>
            <w:tcW w:w="0" w:type="auto"/>
          </w:tcPr>
          <w:p w14:paraId="694D45FD">
            <w:r>
              <w:t>1.1</w:t>
            </w:r>
          </w:p>
        </w:tc>
        <w:tc>
          <w:tcPr>
            <w:tcW w:w="0" w:type="auto"/>
          </w:tcPr>
          <w:p w14:paraId="2BFC5228">
            <w:r>
              <w:t>8,604</w:t>
            </w:r>
          </w:p>
        </w:tc>
        <w:tc>
          <w:tcPr>
            <w:tcW w:w="0" w:type="auto"/>
          </w:tcPr>
          <w:p w14:paraId="5F2FA29D">
            <w:r>
              <w:t>245,790</w:t>
            </w:r>
          </w:p>
        </w:tc>
        <w:tc>
          <w:tcPr>
            <w:tcW w:w="0" w:type="auto"/>
          </w:tcPr>
          <w:p w14:paraId="422E80B6">
            <w:r>
              <w:t>O(n²)</w:t>
            </w:r>
          </w:p>
        </w:tc>
        <w:tc>
          <w:tcPr>
            <w:tcW w:w="0" w:type="auto"/>
          </w:tcPr>
          <w:p w14:paraId="78D379B8">
            <w:r>
              <w:t>O(1)</w:t>
            </w:r>
          </w:p>
        </w:tc>
      </w:tr>
      <w:tr w14:paraId="497B1DA6">
        <w:tc>
          <w:tcPr>
            <w:tcW w:w="0" w:type="auto"/>
          </w:tcPr>
          <w:p w14:paraId="625E69CE">
            <w:r>
              <w:t>希尔排序</w:t>
            </w:r>
          </w:p>
        </w:tc>
        <w:tc>
          <w:tcPr>
            <w:tcW w:w="0" w:type="auto"/>
          </w:tcPr>
          <w:p w14:paraId="376575B3">
            <w:r>
              <w:t>0.3</w:t>
            </w:r>
          </w:p>
        </w:tc>
        <w:tc>
          <w:tcPr>
            <w:tcW w:w="0" w:type="auto"/>
          </w:tcPr>
          <w:p w14:paraId="5A8CCD0E">
            <w:r>
              <w:t>14,607</w:t>
            </w:r>
          </w:p>
        </w:tc>
        <w:tc>
          <w:tcPr>
            <w:tcW w:w="0" w:type="auto"/>
          </w:tcPr>
          <w:p w14:paraId="604ABE2C">
            <w:r>
              <w:t>10,878</w:t>
            </w:r>
          </w:p>
        </w:tc>
        <w:tc>
          <w:tcPr>
            <w:tcW w:w="0" w:type="auto"/>
          </w:tcPr>
          <w:p w14:paraId="13F5859F">
            <w:r>
              <w:t>O(n log n)</w:t>
            </w:r>
          </w:p>
        </w:tc>
        <w:tc>
          <w:tcPr>
            <w:tcW w:w="0" w:type="auto"/>
          </w:tcPr>
          <w:p w14:paraId="3765BAF5">
            <w:r>
              <w:t>O(1)</w:t>
            </w:r>
          </w:p>
        </w:tc>
      </w:tr>
      <w:tr w14:paraId="59CF7B2E">
        <w:tc>
          <w:tcPr>
            <w:tcW w:w="0" w:type="auto"/>
          </w:tcPr>
          <w:p w14:paraId="4E1A14DB">
            <w:r>
              <w:t>计数排序</w:t>
            </w:r>
          </w:p>
        </w:tc>
        <w:tc>
          <w:tcPr>
            <w:tcW w:w="0" w:type="auto"/>
          </w:tcPr>
          <w:p w14:paraId="6E5F3D12">
            <w:r>
              <w:t>0.3</w:t>
            </w:r>
          </w:p>
        </w:tc>
        <w:tc>
          <w:tcPr>
            <w:tcW w:w="0" w:type="auto"/>
          </w:tcPr>
          <w:p w14:paraId="304DE55D">
            <w:r>
              <w:t>1,999</w:t>
            </w:r>
          </w:p>
        </w:tc>
        <w:tc>
          <w:tcPr>
            <w:tcW w:w="0" w:type="auto"/>
          </w:tcPr>
          <w:p w14:paraId="6BE10A12">
            <w:r>
              <w:t>1,000</w:t>
            </w:r>
          </w:p>
        </w:tc>
        <w:tc>
          <w:tcPr>
            <w:tcW w:w="0" w:type="auto"/>
          </w:tcPr>
          <w:p w14:paraId="4C3AF2B9">
            <w:r>
              <w:t>O(n + k)</w:t>
            </w:r>
          </w:p>
        </w:tc>
        <w:tc>
          <w:tcPr>
            <w:tcW w:w="0" w:type="auto"/>
          </w:tcPr>
          <w:p w14:paraId="2AB0050F">
            <w:r>
              <w:t>O(k)</w:t>
            </w:r>
          </w:p>
        </w:tc>
      </w:tr>
      <w:tr w14:paraId="1A1ACC9A">
        <w:tc>
          <w:tcPr>
            <w:tcW w:w="0" w:type="auto"/>
          </w:tcPr>
          <w:p w14:paraId="449D8B90">
            <w:r>
              <w:t>基数排序</w:t>
            </w:r>
          </w:p>
        </w:tc>
        <w:tc>
          <w:tcPr>
            <w:tcW w:w="0" w:type="auto"/>
          </w:tcPr>
          <w:p w14:paraId="3A36B480">
            <w:r>
              <w:t>0.3</w:t>
            </w:r>
          </w:p>
        </w:tc>
        <w:tc>
          <w:tcPr>
            <w:tcW w:w="0" w:type="auto"/>
          </w:tcPr>
          <w:p w14:paraId="36A15470">
            <w:r>
              <w:t>4,000</w:t>
            </w:r>
          </w:p>
        </w:tc>
        <w:tc>
          <w:tcPr>
            <w:tcW w:w="0" w:type="auto"/>
          </w:tcPr>
          <w:p w14:paraId="10B1D3A3">
            <w:r>
              <w:t>4,000</w:t>
            </w:r>
          </w:p>
        </w:tc>
        <w:tc>
          <w:tcPr>
            <w:tcW w:w="0" w:type="auto"/>
          </w:tcPr>
          <w:p w14:paraId="6A201C1D">
            <w:r>
              <w:t>O(nk)</w:t>
            </w:r>
          </w:p>
        </w:tc>
        <w:tc>
          <w:tcPr>
            <w:tcW w:w="0" w:type="auto"/>
          </w:tcPr>
          <w:p w14:paraId="1D099FF2">
            <w:r>
              <w:t>O(n + k)</w:t>
            </w:r>
          </w:p>
        </w:tc>
      </w:tr>
      <w:tr w14:paraId="0BBBEEA0">
        <w:tc>
          <w:tcPr>
            <w:tcW w:w="0" w:type="auto"/>
          </w:tcPr>
          <w:p w14:paraId="4C379FEA">
            <w:r>
              <w:t>堆排序</w:t>
            </w:r>
          </w:p>
        </w:tc>
        <w:tc>
          <w:tcPr>
            <w:tcW w:w="0" w:type="auto"/>
          </w:tcPr>
          <w:p w14:paraId="7BDF57BC">
            <w:r>
              <w:t>1</w:t>
            </w:r>
          </w:p>
        </w:tc>
        <w:tc>
          <w:tcPr>
            <w:tcW w:w="0" w:type="auto"/>
          </w:tcPr>
          <w:p w14:paraId="6AF2A8D9">
            <w:r>
              <w:t>16,912</w:t>
            </w:r>
          </w:p>
        </w:tc>
        <w:tc>
          <w:tcPr>
            <w:tcW w:w="0" w:type="auto"/>
          </w:tcPr>
          <w:p w14:paraId="713B3557">
            <w:r>
              <w:t>9,110</w:t>
            </w:r>
          </w:p>
        </w:tc>
        <w:tc>
          <w:tcPr>
            <w:tcW w:w="0" w:type="auto"/>
          </w:tcPr>
          <w:p w14:paraId="0934B043">
            <w:r>
              <w:t>O(n log n)</w:t>
            </w:r>
          </w:p>
        </w:tc>
        <w:tc>
          <w:tcPr>
            <w:tcW w:w="0" w:type="auto"/>
          </w:tcPr>
          <w:p w14:paraId="7F24C121">
            <w:r>
              <w:t>O(1)</w:t>
            </w:r>
          </w:p>
        </w:tc>
      </w:tr>
    </w:tbl>
    <w:p w14:paraId="20D88D2F">
      <w:pPr>
        <w:pStyle w:val="19"/>
        <w:widowControl/>
      </w:pPr>
      <w:r>
        <w:t>结论：1000规模下线性排序和希尔排序耗时更低，快速排序在比较类中仍具优势。</w:t>
      </w:r>
    </w:p>
    <w:p w14:paraId="7623637F">
      <w:pPr>
        <w:pStyle w:val="5"/>
        <w:widowControl/>
        <w:numPr>
          <w:ilvl w:val="0"/>
          <w:numId w:val="36"/>
        </w:numPr>
        <w:ind w:left="0" w:leftChars="0" w:firstLine="0" w:firstLineChars="0"/>
        <w:rPr>
          <w:b w:val="0"/>
        </w:rPr>
      </w:pPr>
      <w:bookmarkStart w:id="349" w:name="_Toc1734288947"/>
      <w:bookmarkStart w:id="350" w:name="_Toc905279604"/>
      <w:bookmarkStart w:id="351" w:name="_Toc1294742448"/>
      <w:bookmarkStart w:id="352" w:name="_Toc1930679355"/>
      <w:r>
        <w:t>大规模测试10000个元素</w:t>
      </w:r>
      <w:bookmarkEnd w:id="349"/>
    </w:p>
    <w:tbl>
      <w:tblPr>
        <w:tblStyle w:val="36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349"/>
        <w:gridCol w:w="1390"/>
        <w:gridCol w:w="1390"/>
        <w:gridCol w:w="1316"/>
        <w:gridCol w:w="1316"/>
      </w:tblGrid>
      <w:tr w14:paraId="360FC20E">
        <w:tc>
          <w:tcPr>
            <w:tcW w:w="0" w:type="auto"/>
          </w:tcPr>
          <w:p w14:paraId="0C1960B8">
            <w:r>
              <w:t>算法名称</w:t>
            </w:r>
          </w:p>
        </w:tc>
        <w:tc>
          <w:tcPr>
            <w:tcW w:w="0" w:type="auto"/>
          </w:tcPr>
          <w:p w14:paraId="71BA5217">
            <w:r>
              <w:t>总耗时 (ms)</w:t>
            </w:r>
          </w:p>
        </w:tc>
        <w:tc>
          <w:tcPr>
            <w:tcW w:w="0" w:type="auto"/>
          </w:tcPr>
          <w:p w14:paraId="0DFA0710">
            <w:r>
              <w:t>比较/扫描项</w:t>
            </w:r>
          </w:p>
        </w:tc>
        <w:tc>
          <w:tcPr>
            <w:tcW w:w="0" w:type="auto"/>
          </w:tcPr>
          <w:p w14:paraId="5E8D4A28">
            <w:r>
              <w:t>交换/写回项</w:t>
            </w:r>
          </w:p>
        </w:tc>
        <w:tc>
          <w:tcPr>
            <w:tcW w:w="0" w:type="auto"/>
          </w:tcPr>
          <w:p w14:paraId="087EF974">
            <w:r>
              <w:t>时间复杂度</w:t>
            </w:r>
          </w:p>
        </w:tc>
        <w:tc>
          <w:tcPr>
            <w:tcW w:w="0" w:type="auto"/>
          </w:tcPr>
          <w:p w14:paraId="0AAD17E3">
            <w:r>
              <w:t>空间复杂度</w:t>
            </w:r>
          </w:p>
        </w:tc>
      </w:tr>
      <w:tr w14:paraId="033E1502">
        <w:tc>
          <w:tcPr>
            <w:tcW w:w="0" w:type="auto"/>
          </w:tcPr>
          <w:p w14:paraId="5B940190">
            <w:r>
              <w:t>冒泡排序</w:t>
            </w:r>
          </w:p>
        </w:tc>
        <w:tc>
          <w:tcPr>
            <w:tcW w:w="0" w:type="auto"/>
          </w:tcPr>
          <w:p w14:paraId="4BA81073">
            <w:r>
              <w:t>78.2</w:t>
            </w:r>
          </w:p>
        </w:tc>
        <w:tc>
          <w:tcPr>
            <w:tcW w:w="0" w:type="auto"/>
          </w:tcPr>
          <w:p w14:paraId="540C1A29">
            <w:r>
              <w:t>49,973,885</w:t>
            </w:r>
          </w:p>
        </w:tc>
        <w:tc>
          <w:tcPr>
            <w:tcW w:w="0" w:type="auto"/>
          </w:tcPr>
          <w:p w14:paraId="48883F14">
            <w:r>
              <w:t>25,097,498</w:t>
            </w:r>
          </w:p>
        </w:tc>
        <w:tc>
          <w:tcPr>
            <w:tcW w:w="0" w:type="auto"/>
          </w:tcPr>
          <w:p w14:paraId="07765872">
            <w:r>
              <w:t>O(n²)</w:t>
            </w:r>
          </w:p>
        </w:tc>
        <w:tc>
          <w:tcPr>
            <w:tcW w:w="0" w:type="auto"/>
          </w:tcPr>
          <w:p w14:paraId="4AABF797">
            <w:r>
              <w:t>O(1)</w:t>
            </w:r>
          </w:p>
        </w:tc>
      </w:tr>
      <w:tr w14:paraId="09E2EABB">
        <w:tc>
          <w:tcPr>
            <w:tcW w:w="0" w:type="auto"/>
          </w:tcPr>
          <w:p w14:paraId="23818C93">
            <w:r>
              <w:t>选择排序</w:t>
            </w:r>
          </w:p>
        </w:tc>
        <w:tc>
          <w:tcPr>
            <w:tcW w:w="0" w:type="auto"/>
          </w:tcPr>
          <w:p w14:paraId="3697E701">
            <w:r>
              <w:t>43.2</w:t>
            </w:r>
          </w:p>
        </w:tc>
        <w:tc>
          <w:tcPr>
            <w:tcW w:w="0" w:type="auto"/>
          </w:tcPr>
          <w:p w14:paraId="626D5A2F">
            <w:r>
              <w:t>49,995,000</w:t>
            </w:r>
          </w:p>
        </w:tc>
        <w:tc>
          <w:tcPr>
            <w:tcW w:w="0" w:type="auto"/>
          </w:tcPr>
          <w:p w14:paraId="692BF954">
            <w:r>
              <w:t>9,991</w:t>
            </w:r>
          </w:p>
        </w:tc>
        <w:tc>
          <w:tcPr>
            <w:tcW w:w="0" w:type="auto"/>
          </w:tcPr>
          <w:p w14:paraId="3A542356">
            <w:r>
              <w:t>O(n²)</w:t>
            </w:r>
          </w:p>
        </w:tc>
        <w:tc>
          <w:tcPr>
            <w:tcW w:w="0" w:type="auto"/>
          </w:tcPr>
          <w:p w14:paraId="60552707">
            <w:r>
              <w:t>O(1)</w:t>
            </w:r>
          </w:p>
        </w:tc>
      </w:tr>
      <w:tr w14:paraId="1D8BA19E">
        <w:tc>
          <w:tcPr>
            <w:tcW w:w="0" w:type="auto"/>
          </w:tcPr>
          <w:p w14:paraId="00ACC32A">
            <w:r>
              <w:t>插入排序</w:t>
            </w:r>
          </w:p>
        </w:tc>
        <w:tc>
          <w:tcPr>
            <w:tcW w:w="0" w:type="auto"/>
          </w:tcPr>
          <w:p w14:paraId="3AB761E3">
            <w:r>
              <w:t>29.9</w:t>
            </w:r>
          </w:p>
        </w:tc>
        <w:tc>
          <w:tcPr>
            <w:tcW w:w="0" w:type="auto"/>
          </w:tcPr>
          <w:p w14:paraId="468E9DE0">
            <w:r>
              <w:t>25,107,491</w:t>
            </w:r>
          </w:p>
        </w:tc>
        <w:tc>
          <w:tcPr>
            <w:tcW w:w="0" w:type="auto"/>
          </w:tcPr>
          <w:p w14:paraId="5FB9F0DB">
            <w:r>
              <w:t>25,107,497</w:t>
            </w:r>
          </w:p>
        </w:tc>
        <w:tc>
          <w:tcPr>
            <w:tcW w:w="0" w:type="auto"/>
          </w:tcPr>
          <w:p w14:paraId="7D834FF5">
            <w:r>
              <w:t>O(n²)</w:t>
            </w:r>
          </w:p>
        </w:tc>
        <w:tc>
          <w:tcPr>
            <w:tcW w:w="0" w:type="auto"/>
          </w:tcPr>
          <w:p w14:paraId="4AE92B56">
            <w:r>
              <w:t>O(1)</w:t>
            </w:r>
          </w:p>
        </w:tc>
      </w:tr>
      <w:tr w14:paraId="30497D4D">
        <w:tc>
          <w:tcPr>
            <w:tcW w:w="0" w:type="auto"/>
          </w:tcPr>
          <w:p w14:paraId="1834BBB7">
            <w:r>
              <w:t>折半插入排序</w:t>
            </w:r>
          </w:p>
        </w:tc>
        <w:tc>
          <w:tcPr>
            <w:tcW w:w="0" w:type="auto"/>
          </w:tcPr>
          <w:p w14:paraId="3C3C8681">
            <w:r>
              <w:t>23</w:t>
            </w:r>
          </w:p>
        </w:tc>
        <w:tc>
          <w:tcPr>
            <w:tcW w:w="0" w:type="auto"/>
          </w:tcPr>
          <w:p w14:paraId="174376AC">
            <w:r>
              <w:t>119,059</w:t>
            </w:r>
          </w:p>
        </w:tc>
        <w:tc>
          <w:tcPr>
            <w:tcW w:w="0" w:type="auto"/>
          </w:tcPr>
          <w:p w14:paraId="269542C5">
            <w:r>
              <w:t>25,107,497</w:t>
            </w:r>
          </w:p>
        </w:tc>
        <w:tc>
          <w:tcPr>
            <w:tcW w:w="0" w:type="auto"/>
          </w:tcPr>
          <w:p w14:paraId="6992B2B9">
            <w:r>
              <w:t>O(n²)</w:t>
            </w:r>
          </w:p>
        </w:tc>
        <w:tc>
          <w:tcPr>
            <w:tcW w:w="0" w:type="auto"/>
          </w:tcPr>
          <w:p w14:paraId="4E1C91DF">
            <w:r>
              <w:t>O(1)</w:t>
            </w:r>
          </w:p>
        </w:tc>
      </w:tr>
      <w:tr w14:paraId="16C08CF7">
        <w:tc>
          <w:tcPr>
            <w:tcW w:w="0" w:type="auto"/>
          </w:tcPr>
          <w:p w14:paraId="04A1B3AE">
            <w:r>
              <w:t>希尔排序</w:t>
            </w:r>
          </w:p>
        </w:tc>
        <w:tc>
          <w:tcPr>
            <w:tcW w:w="0" w:type="auto"/>
          </w:tcPr>
          <w:p w14:paraId="050D36CD">
            <w:r>
              <w:t>1</w:t>
            </w:r>
          </w:p>
        </w:tc>
        <w:tc>
          <w:tcPr>
            <w:tcW w:w="0" w:type="auto"/>
          </w:tcPr>
          <w:p w14:paraId="522E823A">
            <w:r>
              <w:t>265,284</w:t>
            </w:r>
          </w:p>
        </w:tc>
        <w:tc>
          <w:tcPr>
            <w:tcW w:w="0" w:type="auto"/>
          </w:tcPr>
          <w:p w14:paraId="67A90E3D">
            <w:r>
              <w:t>207,620</w:t>
            </w:r>
          </w:p>
        </w:tc>
        <w:tc>
          <w:tcPr>
            <w:tcW w:w="0" w:type="auto"/>
          </w:tcPr>
          <w:p w14:paraId="5B02C557">
            <w:r>
              <w:t>O(n log n)</w:t>
            </w:r>
          </w:p>
        </w:tc>
        <w:tc>
          <w:tcPr>
            <w:tcW w:w="0" w:type="auto"/>
          </w:tcPr>
          <w:p w14:paraId="2F0871C3">
            <w:r>
              <w:t>O(1)</w:t>
            </w:r>
          </w:p>
        </w:tc>
      </w:tr>
      <w:tr w14:paraId="016D148A">
        <w:tc>
          <w:tcPr>
            <w:tcW w:w="0" w:type="auto"/>
          </w:tcPr>
          <w:p w14:paraId="377472F3">
            <w:r>
              <w:t>计数排序</w:t>
            </w:r>
          </w:p>
        </w:tc>
        <w:tc>
          <w:tcPr>
            <w:tcW w:w="0" w:type="auto"/>
          </w:tcPr>
          <w:p w14:paraId="1523A1D0">
            <w:r>
              <w:t>0.1</w:t>
            </w:r>
          </w:p>
        </w:tc>
        <w:tc>
          <w:tcPr>
            <w:tcW w:w="0" w:type="auto"/>
          </w:tcPr>
          <w:p w14:paraId="18543375">
            <w:r>
              <w:t>19,999</w:t>
            </w:r>
          </w:p>
        </w:tc>
        <w:tc>
          <w:tcPr>
            <w:tcW w:w="0" w:type="auto"/>
          </w:tcPr>
          <w:p w14:paraId="2B9F611E">
            <w:r>
              <w:t>10,000</w:t>
            </w:r>
          </w:p>
        </w:tc>
        <w:tc>
          <w:tcPr>
            <w:tcW w:w="0" w:type="auto"/>
          </w:tcPr>
          <w:p w14:paraId="60C527C1">
            <w:r>
              <w:t>O(n + k)</w:t>
            </w:r>
          </w:p>
        </w:tc>
        <w:tc>
          <w:tcPr>
            <w:tcW w:w="0" w:type="auto"/>
          </w:tcPr>
          <w:p w14:paraId="6205C409">
            <w:r>
              <w:t>O(k)</w:t>
            </w:r>
          </w:p>
        </w:tc>
      </w:tr>
      <w:tr w14:paraId="513423F8">
        <w:tc>
          <w:tcPr>
            <w:tcW w:w="0" w:type="auto"/>
          </w:tcPr>
          <w:p w14:paraId="38256295">
            <w:r>
              <w:t>基数排序</w:t>
            </w:r>
          </w:p>
        </w:tc>
        <w:tc>
          <w:tcPr>
            <w:tcW w:w="0" w:type="auto"/>
          </w:tcPr>
          <w:p w14:paraId="30FE9DAE">
            <w:r>
              <w:t>0.5</w:t>
            </w:r>
          </w:p>
        </w:tc>
        <w:tc>
          <w:tcPr>
            <w:tcW w:w="0" w:type="auto"/>
          </w:tcPr>
          <w:p w14:paraId="789410A5">
            <w:r>
              <w:t>40,000</w:t>
            </w:r>
          </w:p>
        </w:tc>
        <w:tc>
          <w:tcPr>
            <w:tcW w:w="0" w:type="auto"/>
          </w:tcPr>
          <w:p w14:paraId="1E7D7EC5">
            <w:r>
              <w:t>40,000</w:t>
            </w:r>
          </w:p>
        </w:tc>
        <w:tc>
          <w:tcPr>
            <w:tcW w:w="0" w:type="auto"/>
          </w:tcPr>
          <w:p w14:paraId="164A295A">
            <w:r>
              <w:t>O(nk)</w:t>
            </w:r>
          </w:p>
        </w:tc>
        <w:tc>
          <w:tcPr>
            <w:tcW w:w="0" w:type="auto"/>
          </w:tcPr>
          <w:p w14:paraId="779467DC">
            <w:r>
              <w:t>O(n + k)</w:t>
            </w:r>
          </w:p>
        </w:tc>
      </w:tr>
      <w:tr w14:paraId="36584EC5">
        <w:tc>
          <w:tcPr>
            <w:tcW w:w="0" w:type="auto"/>
          </w:tcPr>
          <w:p w14:paraId="432450F6">
            <w:r>
              <w:t>堆排序</w:t>
            </w:r>
          </w:p>
        </w:tc>
        <w:tc>
          <w:tcPr>
            <w:tcW w:w="0" w:type="auto"/>
          </w:tcPr>
          <w:p w14:paraId="6C8EC3A3">
            <w:r>
              <w:t>3.9</w:t>
            </w:r>
          </w:p>
        </w:tc>
        <w:tc>
          <w:tcPr>
            <w:tcW w:w="0" w:type="auto"/>
          </w:tcPr>
          <w:p w14:paraId="51CDC7C9">
            <w:r>
              <w:t>235,365</w:t>
            </w:r>
          </w:p>
        </w:tc>
        <w:tc>
          <w:tcPr>
            <w:tcW w:w="0" w:type="auto"/>
          </w:tcPr>
          <w:p w14:paraId="107B1BE6">
            <w:r>
              <w:t>124,171</w:t>
            </w:r>
          </w:p>
        </w:tc>
        <w:tc>
          <w:tcPr>
            <w:tcW w:w="0" w:type="auto"/>
          </w:tcPr>
          <w:p w14:paraId="7E8E434C">
            <w:r>
              <w:t>O(n log n)</w:t>
            </w:r>
          </w:p>
        </w:tc>
        <w:tc>
          <w:tcPr>
            <w:tcW w:w="0" w:type="auto"/>
          </w:tcPr>
          <w:p w14:paraId="38C7A1D5">
            <w:r>
              <w:t>O(1)</w:t>
            </w:r>
          </w:p>
        </w:tc>
      </w:tr>
    </w:tbl>
    <w:p w14:paraId="6984DA34">
      <w:pPr>
        <w:pStyle w:val="19"/>
        <w:widowControl/>
      </w:pPr>
      <w:r>
        <w:t>结论：10000规模下线性排序耗时最低，快速排序与希尔排序保持良好性能，O(n²)算法明显变慢。</w:t>
      </w:r>
    </w:p>
    <w:p w14:paraId="1CBF8473">
      <w:pPr>
        <w:pStyle w:val="5"/>
        <w:widowControl/>
        <w:numPr>
          <w:ilvl w:val="0"/>
          <w:numId w:val="36"/>
        </w:numPr>
        <w:ind w:left="0" w:leftChars="0" w:firstLine="0" w:firstLineChars="0"/>
        <w:rPr>
          <w:b w:val="0"/>
        </w:rPr>
      </w:pPr>
      <w:bookmarkStart w:id="353" w:name="_Toc398791498"/>
      <w:r>
        <w:t>超大规模测试100000个元素</w:t>
      </w:r>
      <w:bookmarkEnd w:id="350"/>
      <w:bookmarkEnd w:id="351"/>
      <w:bookmarkEnd w:id="352"/>
      <w:bookmarkEnd w:id="353"/>
    </w:p>
    <w:tbl>
      <w:tblPr>
        <w:tblStyle w:val="36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349"/>
        <w:gridCol w:w="1623"/>
        <w:gridCol w:w="1623"/>
        <w:gridCol w:w="1316"/>
        <w:gridCol w:w="1316"/>
      </w:tblGrid>
      <w:tr w14:paraId="20407F9D">
        <w:tc>
          <w:tcPr>
            <w:tcW w:w="0" w:type="auto"/>
          </w:tcPr>
          <w:p w14:paraId="0971F178">
            <w:r>
              <w:t>算法名称</w:t>
            </w:r>
          </w:p>
        </w:tc>
        <w:tc>
          <w:tcPr>
            <w:tcW w:w="0" w:type="auto"/>
          </w:tcPr>
          <w:p w14:paraId="05D12121">
            <w:r>
              <w:t>总耗时 (ms)</w:t>
            </w:r>
          </w:p>
        </w:tc>
        <w:tc>
          <w:tcPr>
            <w:tcW w:w="0" w:type="auto"/>
          </w:tcPr>
          <w:p w14:paraId="57FE99BB">
            <w:r>
              <w:t>比较/扫描项</w:t>
            </w:r>
          </w:p>
        </w:tc>
        <w:tc>
          <w:tcPr>
            <w:tcW w:w="0" w:type="auto"/>
          </w:tcPr>
          <w:p w14:paraId="13F87090">
            <w:r>
              <w:t>交换/写回项</w:t>
            </w:r>
          </w:p>
        </w:tc>
        <w:tc>
          <w:tcPr>
            <w:tcW w:w="0" w:type="auto"/>
          </w:tcPr>
          <w:p w14:paraId="5F040793">
            <w:r>
              <w:t>时间复杂度</w:t>
            </w:r>
          </w:p>
        </w:tc>
        <w:tc>
          <w:tcPr>
            <w:tcW w:w="0" w:type="auto"/>
          </w:tcPr>
          <w:p w14:paraId="44AEEF37">
            <w:r>
              <w:t>空间复杂度</w:t>
            </w:r>
          </w:p>
        </w:tc>
      </w:tr>
      <w:tr w14:paraId="25EF0419">
        <w:tc>
          <w:tcPr>
            <w:tcW w:w="0" w:type="auto"/>
          </w:tcPr>
          <w:p w14:paraId="7D3AEB5D">
            <w:r>
              <w:t>冒泡排序</w:t>
            </w:r>
          </w:p>
        </w:tc>
        <w:tc>
          <w:tcPr>
            <w:tcW w:w="0" w:type="auto"/>
          </w:tcPr>
          <w:p w14:paraId="63E35EB5">
            <w:r>
              <w:t>7328</w:t>
            </w:r>
          </w:p>
        </w:tc>
        <w:tc>
          <w:tcPr>
            <w:tcW w:w="0" w:type="auto"/>
          </w:tcPr>
          <w:p w14:paraId="4A7B0497">
            <w:r>
              <w:t>4,999,686,825</w:t>
            </w:r>
          </w:p>
        </w:tc>
        <w:tc>
          <w:tcPr>
            <w:tcW w:w="0" w:type="auto"/>
          </w:tcPr>
          <w:p w14:paraId="584F1A61">
            <w:r>
              <w:t>2,503,801,677</w:t>
            </w:r>
          </w:p>
        </w:tc>
        <w:tc>
          <w:tcPr>
            <w:tcW w:w="0" w:type="auto"/>
          </w:tcPr>
          <w:p w14:paraId="0B8247B1">
            <w:r>
              <w:t>O(n²)</w:t>
            </w:r>
          </w:p>
        </w:tc>
        <w:tc>
          <w:tcPr>
            <w:tcW w:w="0" w:type="auto"/>
          </w:tcPr>
          <w:p w14:paraId="7850DFCA">
            <w:r>
              <w:t>O(1)</w:t>
            </w:r>
          </w:p>
        </w:tc>
      </w:tr>
      <w:tr w14:paraId="2C2CEC74">
        <w:tc>
          <w:tcPr>
            <w:tcW w:w="0" w:type="auto"/>
          </w:tcPr>
          <w:p w14:paraId="0B8E8FE8">
            <w:r>
              <w:t>选择排序</w:t>
            </w:r>
          </w:p>
        </w:tc>
        <w:tc>
          <w:tcPr>
            <w:tcW w:w="0" w:type="auto"/>
          </w:tcPr>
          <w:p w14:paraId="2894370A">
            <w:r>
              <w:t>2688.7</w:t>
            </w:r>
          </w:p>
        </w:tc>
        <w:tc>
          <w:tcPr>
            <w:tcW w:w="0" w:type="auto"/>
          </w:tcPr>
          <w:p w14:paraId="6DAE8F7C">
            <w:r>
              <w:t>4,999,950,000</w:t>
            </w:r>
          </w:p>
        </w:tc>
        <w:tc>
          <w:tcPr>
            <w:tcW w:w="0" w:type="auto"/>
          </w:tcPr>
          <w:p w14:paraId="0CAE548E">
            <w:r>
              <w:t>99,981</w:t>
            </w:r>
          </w:p>
        </w:tc>
        <w:tc>
          <w:tcPr>
            <w:tcW w:w="0" w:type="auto"/>
          </w:tcPr>
          <w:p w14:paraId="7C3C43FC">
            <w:r>
              <w:t>O(n²)</w:t>
            </w:r>
          </w:p>
        </w:tc>
        <w:tc>
          <w:tcPr>
            <w:tcW w:w="0" w:type="auto"/>
          </w:tcPr>
          <w:p w14:paraId="09BDFDAF">
            <w:r>
              <w:t>O(1)</w:t>
            </w:r>
          </w:p>
        </w:tc>
      </w:tr>
      <w:tr w14:paraId="6D3F624C">
        <w:tc>
          <w:tcPr>
            <w:tcW w:w="0" w:type="auto"/>
          </w:tcPr>
          <w:p w14:paraId="5A0893BC">
            <w:r>
              <w:t>插入排序</w:t>
            </w:r>
          </w:p>
        </w:tc>
        <w:tc>
          <w:tcPr>
            <w:tcW w:w="0" w:type="auto"/>
          </w:tcPr>
          <w:p w14:paraId="0D8E12C5">
            <w:r>
              <w:t>1814.4</w:t>
            </w:r>
          </w:p>
        </w:tc>
        <w:tc>
          <w:tcPr>
            <w:tcW w:w="0" w:type="auto"/>
          </w:tcPr>
          <w:p w14:paraId="4DF36ED4">
            <w:r>
              <w:t>2,503,901,666</w:t>
            </w:r>
          </w:p>
        </w:tc>
        <w:tc>
          <w:tcPr>
            <w:tcW w:w="0" w:type="auto"/>
          </w:tcPr>
          <w:p w14:paraId="6AFA4E24">
            <w:r>
              <w:t>2,503,901,676</w:t>
            </w:r>
          </w:p>
        </w:tc>
        <w:tc>
          <w:tcPr>
            <w:tcW w:w="0" w:type="auto"/>
          </w:tcPr>
          <w:p w14:paraId="6F8EFE2C">
            <w:r>
              <w:t>O(n²)</w:t>
            </w:r>
          </w:p>
        </w:tc>
        <w:tc>
          <w:tcPr>
            <w:tcW w:w="0" w:type="auto"/>
          </w:tcPr>
          <w:p w14:paraId="4F733B55">
            <w:r>
              <w:t>O(1)</w:t>
            </w:r>
          </w:p>
        </w:tc>
      </w:tr>
      <w:tr w14:paraId="5732DC4F">
        <w:tc>
          <w:tcPr>
            <w:tcW w:w="0" w:type="auto"/>
          </w:tcPr>
          <w:p w14:paraId="1E78780E">
            <w:r>
              <w:t>折半插入排序</w:t>
            </w:r>
          </w:p>
        </w:tc>
        <w:tc>
          <w:tcPr>
            <w:tcW w:w="0" w:type="auto"/>
          </w:tcPr>
          <w:p w14:paraId="1115E776">
            <w:r>
              <w:t>1273.6</w:t>
            </w:r>
          </w:p>
        </w:tc>
        <w:tc>
          <w:tcPr>
            <w:tcW w:w="0" w:type="auto"/>
          </w:tcPr>
          <w:p w14:paraId="1A45EA90">
            <w:r>
              <w:t>1,522,627</w:t>
            </w:r>
          </w:p>
        </w:tc>
        <w:tc>
          <w:tcPr>
            <w:tcW w:w="0" w:type="auto"/>
          </w:tcPr>
          <w:p w14:paraId="5569BD6B">
            <w:r>
              <w:t>2,503,901,676</w:t>
            </w:r>
          </w:p>
        </w:tc>
        <w:tc>
          <w:tcPr>
            <w:tcW w:w="0" w:type="auto"/>
          </w:tcPr>
          <w:p w14:paraId="52508743">
            <w:r>
              <w:t>O(n²)</w:t>
            </w:r>
          </w:p>
        </w:tc>
        <w:tc>
          <w:tcPr>
            <w:tcW w:w="0" w:type="auto"/>
          </w:tcPr>
          <w:p w14:paraId="769C1809">
            <w:r>
              <w:t>O(1)</w:t>
            </w:r>
          </w:p>
        </w:tc>
      </w:tr>
      <w:tr w14:paraId="0372FC66">
        <w:tc>
          <w:tcPr>
            <w:tcW w:w="0" w:type="auto"/>
          </w:tcPr>
          <w:p w14:paraId="3AEE0469">
            <w:r>
              <w:t>希尔排序</w:t>
            </w:r>
          </w:p>
        </w:tc>
        <w:tc>
          <w:tcPr>
            <w:tcW w:w="0" w:type="auto"/>
          </w:tcPr>
          <w:p w14:paraId="45A7CD34">
            <w:r>
              <w:t>13.3</w:t>
            </w:r>
          </w:p>
        </w:tc>
        <w:tc>
          <w:tcPr>
            <w:tcW w:w="0" w:type="auto"/>
          </w:tcPr>
          <w:p w14:paraId="4E64508C">
            <w:r>
              <w:t>4,253,507</w:t>
            </w:r>
          </w:p>
        </w:tc>
        <w:tc>
          <w:tcPr>
            <w:tcW w:w="0" w:type="auto"/>
          </w:tcPr>
          <w:p w14:paraId="50E9080B">
            <w:r>
              <w:t>3,553,226</w:t>
            </w:r>
          </w:p>
        </w:tc>
        <w:tc>
          <w:tcPr>
            <w:tcW w:w="0" w:type="auto"/>
          </w:tcPr>
          <w:p w14:paraId="11B039C1">
            <w:r>
              <w:t>O(n log n)</w:t>
            </w:r>
          </w:p>
        </w:tc>
        <w:tc>
          <w:tcPr>
            <w:tcW w:w="0" w:type="auto"/>
          </w:tcPr>
          <w:p w14:paraId="73E881D0">
            <w:r>
              <w:t>O(1)</w:t>
            </w:r>
          </w:p>
        </w:tc>
      </w:tr>
      <w:tr w14:paraId="592681AA">
        <w:tc>
          <w:tcPr>
            <w:tcW w:w="0" w:type="auto"/>
          </w:tcPr>
          <w:p w14:paraId="6F1666BB">
            <w:r>
              <w:t>计数排序</w:t>
            </w:r>
          </w:p>
        </w:tc>
        <w:tc>
          <w:tcPr>
            <w:tcW w:w="0" w:type="auto"/>
          </w:tcPr>
          <w:p w14:paraId="50CA65EF">
            <w:r>
              <w:t>0.9</w:t>
            </w:r>
          </w:p>
        </w:tc>
        <w:tc>
          <w:tcPr>
            <w:tcW w:w="0" w:type="auto"/>
          </w:tcPr>
          <w:p w14:paraId="33E1BA22">
            <w:r>
              <w:t>199,999</w:t>
            </w:r>
          </w:p>
        </w:tc>
        <w:tc>
          <w:tcPr>
            <w:tcW w:w="0" w:type="auto"/>
          </w:tcPr>
          <w:p w14:paraId="3A1E34ED">
            <w:r>
              <w:t>100,000</w:t>
            </w:r>
          </w:p>
        </w:tc>
        <w:tc>
          <w:tcPr>
            <w:tcW w:w="0" w:type="auto"/>
          </w:tcPr>
          <w:p w14:paraId="41E3C226">
            <w:r>
              <w:t>O(n + k)</w:t>
            </w:r>
          </w:p>
        </w:tc>
        <w:tc>
          <w:tcPr>
            <w:tcW w:w="0" w:type="auto"/>
          </w:tcPr>
          <w:p w14:paraId="2B550D85">
            <w:r>
              <w:t>O(k)</w:t>
            </w:r>
          </w:p>
        </w:tc>
      </w:tr>
      <w:tr w14:paraId="3D3C05AB">
        <w:tc>
          <w:tcPr>
            <w:tcW w:w="0" w:type="auto"/>
          </w:tcPr>
          <w:p w14:paraId="47120F9C">
            <w:r>
              <w:t>基数排序</w:t>
            </w:r>
          </w:p>
        </w:tc>
        <w:tc>
          <w:tcPr>
            <w:tcW w:w="0" w:type="auto"/>
          </w:tcPr>
          <w:p w14:paraId="0DD772B6">
            <w:r>
              <w:t>4.4</w:t>
            </w:r>
          </w:p>
        </w:tc>
        <w:tc>
          <w:tcPr>
            <w:tcW w:w="0" w:type="auto"/>
          </w:tcPr>
          <w:p w14:paraId="5685EEF5">
            <w:r>
              <w:t>400,000</w:t>
            </w:r>
          </w:p>
        </w:tc>
        <w:tc>
          <w:tcPr>
            <w:tcW w:w="0" w:type="auto"/>
          </w:tcPr>
          <w:p w14:paraId="276BC636">
            <w:r>
              <w:t>400,000</w:t>
            </w:r>
          </w:p>
        </w:tc>
        <w:tc>
          <w:tcPr>
            <w:tcW w:w="0" w:type="auto"/>
          </w:tcPr>
          <w:p w14:paraId="4BEA45E7">
            <w:r>
              <w:t>O(nk)</w:t>
            </w:r>
          </w:p>
        </w:tc>
        <w:tc>
          <w:tcPr>
            <w:tcW w:w="0" w:type="auto"/>
          </w:tcPr>
          <w:p w14:paraId="3F415FC5">
            <w:r>
              <w:t>O(n + k)</w:t>
            </w:r>
          </w:p>
        </w:tc>
      </w:tr>
      <w:tr w14:paraId="4B8827D5">
        <w:tc>
          <w:tcPr>
            <w:tcW w:w="0" w:type="auto"/>
          </w:tcPr>
          <w:p w14:paraId="5E4F983B">
            <w:r>
              <w:t>堆排序</w:t>
            </w:r>
          </w:p>
        </w:tc>
        <w:tc>
          <w:tcPr>
            <w:tcW w:w="0" w:type="auto"/>
          </w:tcPr>
          <w:p w14:paraId="2E4C817C">
            <w:r>
              <w:t>12.1</w:t>
            </w:r>
          </w:p>
        </w:tc>
        <w:tc>
          <w:tcPr>
            <w:tcW w:w="0" w:type="auto"/>
          </w:tcPr>
          <w:p w14:paraId="27B3127F">
            <w:r>
              <w:t>3,019,236</w:t>
            </w:r>
          </w:p>
        </w:tc>
        <w:tc>
          <w:tcPr>
            <w:tcW w:w="0" w:type="auto"/>
          </w:tcPr>
          <w:p w14:paraId="15FD3CA5">
            <w:r>
              <w:t>1,574,507</w:t>
            </w:r>
          </w:p>
        </w:tc>
        <w:tc>
          <w:tcPr>
            <w:tcW w:w="0" w:type="auto"/>
          </w:tcPr>
          <w:p w14:paraId="62F3C173">
            <w:r>
              <w:t>O(n log n)</w:t>
            </w:r>
          </w:p>
        </w:tc>
        <w:tc>
          <w:tcPr>
            <w:tcW w:w="0" w:type="auto"/>
          </w:tcPr>
          <w:p w14:paraId="4ED867DC">
            <w:r>
              <w:t>O(1)</w:t>
            </w:r>
          </w:p>
        </w:tc>
      </w:tr>
    </w:tbl>
    <w:p w14:paraId="55C78725">
      <w:pPr>
        <w:pStyle w:val="19"/>
        <w:widowControl/>
      </w:pPr>
      <w:r>
        <w:t>结论：100000规模下线性排序依旧最优，快速排序与希尔排序保持较好性能，O(n²)算法耗时显著增加。</w:t>
      </w:r>
    </w:p>
    <w:p w14:paraId="7471E0A9">
      <w:pPr>
        <w:pStyle w:val="5"/>
        <w:widowControl/>
        <w:numPr>
          <w:ilvl w:val="0"/>
          <w:numId w:val="36"/>
        </w:numPr>
        <w:ind w:left="0" w:leftChars="0" w:firstLine="0" w:firstLineChars="0"/>
        <w:rPr>
          <w:b w:val="0"/>
        </w:rPr>
      </w:pPr>
      <w:bookmarkStart w:id="354" w:name="_Toc284528485"/>
      <w:bookmarkStart w:id="355" w:name="_Toc450013315"/>
      <w:bookmarkStart w:id="356" w:name="_Toc112665433"/>
      <w:bookmarkStart w:id="357" w:name="_Toc192244599"/>
      <w:r>
        <w:t>特殊数据分布测试</w:t>
      </w:r>
      <w:bookmarkEnd w:id="354"/>
      <w:bookmarkEnd w:id="355"/>
      <w:bookmarkEnd w:id="356"/>
      <w:bookmarkEnd w:id="357"/>
    </w:p>
    <w:p w14:paraId="7D022003">
      <w:pPr>
        <w:pStyle w:val="19"/>
        <w:widowControl/>
      </w:pPr>
      <w:r>
        <w:t>测试1：已排序数据10000个元素（已排序序列）</w:t>
      </w:r>
    </w:p>
    <w:tbl>
      <w:tblPr>
        <w:tblStyle w:val="36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349"/>
        <w:gridCol w:w="1390"/>
        <w:gridCol w:w="1390"/>
        <w:gridCol w:w="1316"/>
        <w:gridCol w:w="1316"/>
      </w:tblGrid>
      <w:tr w14:paraId="7F719781">
        <w:tc>
          <w:tcPr>
            <w:tcW w:w="0" w:type="auto"/>
          </w:tcPr>
          <w:p w14:paraId="5BFED56B">
            <w:r>
              <w:t>算法名称</w:t>
            </w:r>
          </w:p>
        </w:tc>
        <w:tc>
          <w:tcPr>
            <w:tcW w:w="0" w:type="auto"/>
          </w:tcPr>
          <w:p w14:paraId="65E7F36A">
            <w:r>
              <w:t>总耗时 (ms)</w:t>
            </w:r>
          </w:p>
        </w:tc>
        <w:tc>
          <w:tcPr>
            <w:tcW w:w="0" w:type="auto"/>
          </w:tcPr>
          <w:p w14:paraId="468AE236">
            <w:r>
              <w:t>比较/扫描项</w:t>
            </w:r>
          </w:p>
        </w:tc>
        <w:tc>
          <w:tcPr>
            <w:tcW w:w="0" w:type="auto"/>
          </w:tcPr>
          <w:p w14:paraId="40172CCC">
            <w:r>
              <w:t>交换/写回项</w:t>
            </w:r>
          </w:p>
        </w:tc>
        <w:tc>
          <w:tcPr>
            <w:tcW w:w="0" w:type="auto"/>
          </w:tcPr>
          <w:p w14:paraId="0C62D089">
            <w:r>
              <w:t>时间复杂度</w:t>
            </w:r>
          </w:p>
        </w:tc>
        <w:tc>
          <w:tcPr>
            <w:tcW w:w="0" w:type="auto"/>
          </w:tcPr>
          <w:p w14:paraId="0AA87168">
            <w:r>
              <w:t>空间复杂度</w:t>
            </w:r>
          </w:p>
        </w:tc>
      </w:tr>
      <w:tr w14:paraId="4E6A404A">
        <w:tc>
          <w:tcPr>
            <w:tcW w:w="0" w:type="auto"/>
          </w:tcPr>
          <w:p w14:paraId="49185C00">
            <w:r>
              <w:t>冒泡排序</w:t>
            </w:r>
          </w:p>
        </w:tc>
        <w:tc>
          <w:tcPr>
            <w:tcW w:w="0" w:type="auto"/>
          </w:tcPr>
          <w:p w14:paraId="45EBDF82">
            <w:r>
              <w:t>0.3</w:t>
            </w:r>
          </w:p>
        </w:tc>
        <w:tc>
          <w:tcPr>
            <w:tcW w:w="0" w:type="auto"/>
          </w:tcPr>
          <w:p w14:paraId="44AF23C1">
            <w:r>
              <w:t>9,999</w:t>
            </w:r>
          </w:p>
        </w:tc>
        <w:tc>
          <w:tcPr>
            <w:tcW w:w="0" w:type="auto"/>
          </w:tcPr>
          <w:p w14:paraId="6E5950B6">
            <w:r>
              <w:t>0</w:t>
            </w:r>
          </w:p>
        </w:tc>
        <w:tc>
          <w:tcPr>
            <w:tcW w:w="0" w:type="auto"/>
          </w:tcPr>
          <w:p w14:paraId="4D0AAF61">
            <w:r>
              <w:t>O(n²)</w:t>
            </w:r>
          </w:p>
        </w:tc>
        <w:tc>
          <w:tcPr>
            <w:tcW w:w="0" w:type="auto"/>
          </w:tcPr>
          <w:p w14:paraId="7010F1A5">
            <w:r>
              <w:t>O(1)</w:t>
            </w:r>
          </w:p>
        </w:tc>
      </w:tr>
      <w:tr w14:paraId="17BF97A8">
        <w:tc>
          <w:tcPr>
            <w:tcW w:w="0" w:type="auto"/>
          </w:tcPr>
          <w:p w14:paraId="14626EAB">
            <w:r>
              <w:t>选择排序</w:t>
            </w:r>
          </w:p>
        </w:tc>
        <w:tc>
          <w:tcPr>
            <w:tcW w:w="0" w:type="auto"/>
          </w:tcPr>
          <w:p w14:paraId="2F05A59D">
            <w:r>
              <w:t>46.6</w:t>
            </w:r>
          </w:p>
        </w:tc>
        <w:tc>
          <w:tcPr>
            <w:tcW w:w="0" w:type="auto"/>
          </w:tcPr>
          <w:p w14:paraId="64A2F912">
            <w:r>
              <w:t>49,995,000</w:t>
            </w:r>
          </w:p>
        </w:tc>
        <w:tc>
          <w:tcPr>
            <w:tcW w:w="0" w:type="auto"/>
          </w:tcPr>
          <w:p w14:paraId="79D12852">
            <w:r>
              <w:t>0</w:t>
            </w:r>
          </w:p>
        </w:tc>
        <w:tc>
          <w:tcPr>
            <w:tcW w:w="0" w:type="auto"/>
          </w:tcPr>
          <w:p w14:paraId="0080A274">
            <w:r>
              <w:t>O(n²)</w:t>
            </w:r>
          </w:p>
        </w:tc>
        <w:tc>
          <w:tcPr>
            <w:tcW w:w="0" w:type="auto"/>
          </w:tcPr>
          <w:p w14:paraId="00322BC8">
            <w:r>
              <w:t>O(1)</w:t>
            </w:r>
          </w:p>
        </w:tc>
      </w:tr>
      <w:tr w14:paraId="1E26AF0D">
        <w:tc>
          <w:tcPr>
            <w:tcW w:w="0" w:type="auto"/>
          </w:tcPr>
          <w:p w14:paraId="55B8F752">
            <w:r>
              <w:t>插入排序</w:t>
            </w:r>
          </w:p>
        </w:tc>
        <w:tc>
          <w:tcPr>
            <w:tcW w:w="0" w:type="auto"/>
          </w:tcPr>
          <w:p w14:paraId="6CE2F0A9">
            <w:r>
              <w:t>0.2</w:t>
            </w:r>
          </w:p>
        </w:tc>
        <w:tc>
          <w:tcPr>
            <w:tcW w:w="0" w:type="auto"/>
          </w:tcPr>
          <w:p w14:paraId="73AB5672">
            <w:r>
              <w:t>9,999</w:t>
            </w:r>
          </w:p>
        </w:tc>
        <w:tc>
          <w:tcPr>
            <w:tcW w:w="0" w:type="auto"/>
          </w:tcPr>
          <w:p w14:paraId="19673185">
            <w:r>
              <w:t>9,999</w:t>
            </w:r>
          </w:p>
        </w:tc>
        <w:tc>
          <w:tcPr>
            <w:tcW w:w="0" w:type="auto"/>
          </w:tcPr>
          <w:p w14:paraId="13512D92">
            <w:r>
              <w:t>O(n²)</w:t>
            </w:r>
          </w:p>
        </w:tc>
        <w:tc>
          <w:tcPr>
            <w:tcW w:w="0" w:type="auto"/>
          </w:tcPr>
          <w:p w14:paraId="5930BC77">
            <w:r>
              <w:t>O(1)</w:t>
            </w:r>
          </w:p>
        </w:tc>
      </w:tr>
      <w:tr w14:paraId="23880A93">
        <w:tc>
          <w:tcPr>
            <w:tcW w:w="0" w:type="auto"/>
          </w:tcPr>
          <w:p w14:paraId="7AC6FD23">
            <w:r>
              <w:t>折半插入排序</w:t>
            </w:r>
          </w:p>
        </w:tc>
        <w:tc>
          <w:tcPr>
            <w:tcW w:w="0" w:type="auto"/>
          </w:tcPr>
          <w:p w14:paraId="72434A1F">
            <w:r>
              <w:t>0.4</w:t>
            </w:r>
          </w:p>
        </w:tc>
        <w:tc>
          <w:tcPr>
            <w:tcW w:w="0" w:type="auto"/>
          </w:tcPr>
          <w:p w14:paraId="1C5BB3C1">
            <w:r>
              <w:t>123,617</w:t>
            </w:r>
          </w:p>
        </w:tc>
        <w:tc>
          <w:tcPr>
            <w:tcW w:w="0" w:type="auto"/>
          </w:tcPr>
          <w:p w14:paraId="20F5AB87">
            <w:r>
              <w:t>9,999</w:t>
            </w:r>
          </w:p>
        </w:tc>
        <w:tc>
          <w:tcPr>
            <w:tcW w:w="0" w:type="auto"/>
          </w:tcPr>
          <w:p w14:paraId="1F6908A1">
            <w:r>
              <w:t>O(n²)</w:t>
            </w:r>
          </w:p>
        </w:tc>
        <w:tc>
          <w:tcPr>
            <w:tcW w:w="0" w:type="auto"/>
          </w:tcPr>
          <w:p w14:paraId="7F12C727">
            <w:r>
              <w:t>O(1)</w:t>
            </w:r>
          </w:p>
        </w:tc>
      </w:tr>
      <w:tr w14:paraId="0E44A398">
        <w:tc>
          <w:tcPr>
            <w:tcW w:w="0" w:type="auto"/>
          </w:tcPr>
          <w:p w14:paraId="640B1AA6">
            <w:r>
              <w:t>希尔排序</w:t>
            </w:r>
          </w:p>
        </w:tc>
        <w:tc>
          <w:tcPr>
            <w:tcW w:w="0" w:type="auto"/>
          </w:tcPr>
          <w:p w14:paraId="0FFB56FF">
            <w:r>
              <w:t>0.6</w:t>
            </w:r>
          </w:p>
        </w:tc>
        <w:tc>
          <w:tcPr>
            <w:tcW w:w="0" w:type="auto"/>
          </w:tcPr>
          <w:p w14:paraId="4F9C5282">
            <w:r>
              <w:t>120,005</w:t>
            </w:r>
          </w:p>
        </w:tc>
        <w:tc>
          <w:tcPr>
            <w:tcW w:w="0" w:type="auto"/>
          </w:tcPr>
          <w:p w14:paraId="3F7B73F2">
            <w:r>
              <w:t>0</w:t>
            </w:r>
          </w:p>
        </w:tc>
        <w:tc>
          <w:tcPr>
            <w:tcW w:w="0" w:type="auto"/>
          </w:tcPr>
          <w:p w14:paraId="02AC596A">
            <w:r>
              <w:t>O(n log n)</w:t>
            </w:r>
          </w:p>
        </w:tc>
        <w:tc>
          <w:tcPr>
            <w:tcW w:w="0" w:type="auto"/>
          </w:tcPr>
          <w:p w14:paraId="28866B9F">
            <w:r>
              <w:t>O(1)</w:t>
            </w:r>
          </w:p>
        </w:tc>
      </w:tr>
      <w:tr w14:paraId="54F49241">
        <w:tc>
          <w:tcPr>
            <w:tcW w:w="0" w:type="auto"/>
          </w:tcPr>
          <w:p w14:paraId="2E32CF1E">
            <w:r>
              <w:t>计数排序</w:t>
            </w:r>
          </w:p>
        </w:tc>
        <w:tc>
          <w:tcPr>
            <w:tcW w:w="0" w:type="auto"/>
          </w:tcPr>
          <w:p w14:paraId="7F2CC080">
            <w:r>
              <w:t>0.1</w:t>
            </w:r>
          </w:p>
        </w:tc>
        <w:tc>
          <w:tcPr>
            <w:tcW w:w="0" w:type="auto"/>
          </w:tcPr>
          <w:p w14:paraId="600AE792">
            <w:r>
              <w:t>19,999</w:t>
            </w:r>
          </w:p>
        </w:tc>
        <w:tc>
          <w:tcPr>
            <w:tcW w:w="0" w:type="auto"/>
          </w:tcPr>
          <w:p w14:paraId="0993AAF3">
            <w:r>
              <w:t>10,000</w:t>
            </w:r>
          </w:p>
        </w:tc>
        <w:tc>
          <w:tcPr>
            <w:tcW w:w="0" w:type="auto"/>
          </w:tcPr>
          <w:p w14:paraId="3A405294">
            <w:r>
              <w:t>O(n + k)</w:t>
            </w:r>
          </w:p>
        </w:tc>
        <w:tc>
          <w:tcPr>
            <w:tcW w:w="0" w:type="auto"/>
          </w:tcPr>
          <w:p w14:paraId="136CE6DA">
            <w:r>
              <w:t>O(k)</w:t>
            </w:r>
          </w:p>
        </w:tc>
      </w:tr>
      <w:tr w14:paraId="7159F518">
        <w:tc>
          <w:tcPr>
            <w:tcW w:w="0" w:type="auto"/>
          </w:tcPr>
          <w:p w14:paraId="562AC433">
            <w:r>
              <w:t>基数排序</w:t>
            </w:r>
          </w:p>
        </w:tc>
        <w:tc>
          <w:tcPr>
            <w:tcW w:w="0" w:type="auto"/>
          </w:tcPr>
          <w:p w14:paraId="5B6455A7">
            <w:r>
              <w:t>0.4</w:t>
            </w:r>
          </w:p>
        </w:tc>
        <w:tc>
          <w:tcPr>
            <w:tcW w:w="0" w:type="auto"/>
          </w:tcPr>
          <w:p w14:paraId="17F235C1">
            <w:r>
              <w:t>50,000</w:t>
            </w:r>
          </w:p>
        </w:tc>
        <w:tc>
          <w:tcPr>
            <w:tcW w:w="0" w:type="auto"/>
          </w:tcPr>
          <w:p w14:paraId="3AEEC6A0">
            <w:r>
              <w:t>50,000</w:t>
            </w:r>
          </w:p>
        </w:tc>
        <w:tc>
          <w:tcPr>
            <w:tcW w:w="0" w:type="auto"/>
          </w:tcPr>
          <w:p w14:paraId="18E41578">
            <w:r>
              <w:t>O(nk)</w:t>
            </w:r>
          </w:p>
        </w:tc>
        <w:tc>
          <w:tcPr>
            <w:tcW w:w="0" w:type="auto"/>
          </w:tcPr>
          <w:p w14:paraId="7D5FF1C6">
            <w:r>
              <w:t>O(n + k)</w:t>
            </w:r>
          </w:p>
        </w:tc>
      </w:tr>
      <w:tr w14:paraId="14613DD7">
        <w:tc>
          <w:tcPr>
            <w:tcW w:w="0" w:type="auto"/>
          </w:tcPr>
          <w:p w14:paraId="16EFB6AE">
            <w:r>
              <w:t>堆排序</w:t>
            </w:r>
          </w:p>
        </w:tc>
        <w:tc>
          <w:tcPr>
            <w:tcW w:w="0" w:type="auto"/>
          </w:tcPr>
          <w:p w14:paraId="44331D6B">
            <w:r>
              <w:t>3.1</w:t>
            </w:r>
          </w:p>
        </w:tc>
        <w:tc>
          <w:tcPr>
            <w:tcW w:w="0" w:type="auto"/>
          </w:tcPr>
          <w:p w14:paraId="3E49FD7E">
            <w:r>
              <w:t>244,416</w:t>
            </w:r>
          </w:p>
        </w:tc>
        <w:tc>
          <w:tcPr>
            <w:tcW w:w="0" w:type="auto"/>
          </w:tcPr>
          <w:p w14:paraId="5D81821F">
            <w:r>
              <w:t>131,210</w:t>
            </w:r>
          </w:p>
        </w:tc>
        <w:tc>
          <w:tcPr>
            <w:tcW w:w="0" w:type="auto"/>
          </w:tcPr>
          <w:p w14:paraId="6C6527D3">
            <w:r>
              <w:t>O(n log n)</w:t>
            </w:r>
          </w:p>
        </w:tc>
        <w:tc>
          <w:tcPr>
            <w:tcW w:w="0" w:type="auto"/>
          </w:tcPr>
          <w:p w14:paraId="5BBE5521">
            <w:r>
              <w:t>O(1)</w:t>
            </w:r>
          </w:p>
        </w:tc>
      </w:tr>
    </w:tbl>
    <w:p w14:paraId="68C12048">
      <w:pPr>
        <w:pStyle w:val="19"/>
        <w:widowControl/>
      </w:pPr>
      <w:r>
        <w:t>结论：已排序序列对插入类算法更友好，O(n²)算法耗时分化明显。</w:t>
      </w:r>
    </w:p>
    <w:p w14:paraId="57A5E2C2">
      <w:pPr>
        <w:pStyle w:val="19"/>
        <w:widowControl/>
      </w:pPr>
    </w:p>
    <w:p w14:paraId="2499A4DE">
      <w:pPr>
        <w:pStyle w:val="19"/>
        <w:widowControl/>
      </w:pPr>
    </w:p>
    <w:p w14:paraId="5751D730">
      <w:pPr>
        <w:pStyle w:val="19"/>
        <w:widowControl/>
      </w:pPr>
      <w:bookmarkStart w:id="406" w:name="_GoBack"/>
      <w:bookmarkEnd w:id="406"/>
    </w:p>
    <w:p w14:paraId="645727C8">
      <w:pPr>
        <w:pStyle w:val="19"/>
        <w:widowControl/>
      </w:pPr>
      <w:bookmarkStart w:id="358" w:name="_Toc1634839424"/>
      <w:r>
        <w:t>测试2：逆序数据10000个元素（完全逆序）</w:t>
      </w:r>
      <w:bookmarkEnd w:id="358"/>
    </w:p>
    <w:tbl>
      <w:tblPr>
        <w:tblStyle w:val="36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349"/>
        <w:gridCol w:w="1390"/>
        <w:gridCol w:w="1390"/>
        <w:gridCol w:w="1316"/>
        <w:gridCol w:w="1316"/>
      </w:tblGrid>
      <w:tr w14:paraId="1AD1B80C">
        <w:tc>
          <w:tcPr>
            <w:tcW w:w="0" w:type="auto"/>
          </w:tcPr>
          <w:p w14:paraId="4B5A7F78">
            <w:r>
              <w:t>算法名称</w:t>
            </w:r>
          </w:p>
        </w:tc>
        <w:tc>
          <w:tcPr>
            <w:tcW w:w="0" w:type="auto"/>
          </w:tcPr>
          <w:p w14:paraId="793A07B5">
            <w:r>
              <w:t>总耗时 (ms)</w:t>
            </w:r>
          </w:p>
        </w:tc>
        <w:tc>
          <w:tcPr>
            <w:tcW w:w="0" w:type="auto"/>
          </w:tcPr>
          <w:p w14:paraId="54C09CF4">
            <w:r>
              <w:t>比较/扫描项</w:t>
            </w:r>
          </w:p>
        </w:tc>
        <w:tc>
          <w:tcPr>
            <w:tcW w:w="0" w:type="auto"/>
          </w:tcPr>
          <w:p w14:paraId="04525D85">
            <w:r>
              <w:t>交换/写回项</w:t>
            </w:r>
          </w:p>
        </w:tc>
        <w:tc>
          <w:tcPr>
            <w:tcW w:w="0" w:type="auto"/>
          </w:tcPr>
          <w:p w14:paraId="44B56502">
            <w:r>
              <w:t>时间复杂度</w:t>
            </w:r>
          </w:p>
        </w:tc>
        <w:tc>
          <w:tcPr>
            <w:tcW w:w="0" w:type="auto"/>
          </w:tcPr>
          <w:p w14:paraId="501A9605">
            <w:r>
              <w:t>空间复杂度</w:t>
            </w:r>
          </w:p>
        </w:tc>
      </w:tr>
      <w:tr w14:paraId="65449667">
        <w:tc>
          <w:tcPr>
            <w:tcW w:w="0" w:type="auto"/>
          </w:tcPr>
          <w:p w14:paraId="449F5E00">
            <w:r>
              <w:t>冒泡排序</w:t>
            </w:r>
          </w:p>
        </w:tc>
        <w:tc>
          <w:tcPr>
            <w:tcW w:w="0" w:type="auto"/>
          </w:tcPr>
          <w:p w14:paraId="661A0924">
            <w:r>
              <w:t>264.5</w:t>
            </w:r>
          </w:p>
        </w:tc>
        <w:tc>
          <w:tcPr>
            <w:tcW w:w="0" w:type="auto"/>
          </w:tcPr>
          <w:p w14:paraId="60B48646">
            <w:r>
              <w:t>49,994,997</w:t>
            </w:r>
          </w:p>
        </w:tc>
        <w:tc>
          <w:tcPr>
            <w:tcW w:w="0" w:type="auto"/>
          </w:tcPr>
          <w:p w14:paraId="1E5FE003">
            <w:r>
              <w:t>49,990,023</w:t>
            </w:r>
          </w:p>
        </w:tc>
        <w:tc>
          <w:tcPr>
            <w:tcW w:w="0" w:type="auto"/>
          </w:tcPr>
          <w:p w14:paraId="085164FA">
            <w:r>
              <w:t>O(n²)</w:t>
            </w:r>
          </w:p>
        </w:tc>
        <w:tc>
          <w:tcPr>
            <w:tcW w:w="0" w:type="auto"/>
          </w:tcPr>
          <w:p w14:paraId="609F8C95">
            <w:r>
              <w:t>O(1)</w:t>
            </w:r>
          </w:p>
        </w:tc>
      </w:tr>
      <w:tr w14:paraId="278327DD">
        <w:tc>
          <w:tcPr>
            <w:tcW w:w="0" w:type="auto"/>
          </w:tcPr>
          <w:p w14:paraId="64E2BC00">
            <w:r>
              <w:t>选择排序</w:t>
            </w:r>
          </w:p>
        </w:tc>
        <w:tc>
          <w:tcPr>
            <w:tcW w:w="0" w:type="auto"/>
          </w:tcPr>
          <w:p w14:paraId="18F29237">
            <w:r>
              <w:t>32.2</w:t>
            </w:r>
          </w:p>
        </w:tc>
        <w:tc>
          <w:tcPr>
            <w:tcW w:w="0" w:type="auto"/>
          </w:tcPr>
          <w:p w14:paraId="333A2A88">
            <w:r>
              <w:t>49,995,000</w:t>
            </w:r>
          </w:p>
        </w:tc>
        <w:tc>
          <w:tcPr>
            <w:tcW w:w="0" w:type="auto"/>
          </w:tcPr>
          <w:p w14:paraId="3D20BDE3">
            <w:r>
              <w:t>6,142</w:t>
            </w:r>
          </w:p>
        </w:tc>
        <w:tc>
          <w:tcPr>
            <w:tcW w:w="0" w:type="auto"/>
          </w:tcPr>
          <w:p w14:paraId="0551E42A">
            <w:r>
              <w:t>O(n²)</w:t>
            </w:r>
          </w:p>
        </w:tc>
        <w:tc>
          <w:tcPr>
            <w:tcW w:w="0" w:type="auto"/>
          </w:tcPr>
          <w:p w14:paraId="15CBA53A">
            <w:r>
              <w:t>O(1)</w:t>
            </w:r>
          </w:p>
        </w:tc>
      </w:tr>
      <w:tr w14:paraId="6188047D">
        <w:tc>
          <w:tcPr>
            <w:tcW w:w="0" w:type="auto"/>
          </w:tcPr>
          <w:p w14:paraId="522CAA5C">
            <w:r>
              <w:t>插入排序</w:t>
            </w:r>
          </w:p>
        </w:tc>
        <w:tc>
          <w:tcPr>
            <w:tcW w:w="0" w:type="auto"/>
          </w:tcPr>
          <w:p w14:paraId="7F3AC08C">
            <w:r>
              <w:t>30</w:t>
            </w:r>
          </w:p>
        </w:tc>
        <w:tc>
          <w:tcPr>
            <w:tcW w:w="0" w:type="auto"/>
          </w:tcPr>
          <w:p w14:paraId="5F25F082">
            <w:r>
              <w:t>49,993,721</w:t>
            </w:r>
          </w:p>
        </w:tc>
        <w:tc>
          <w:tcPr>
            <w:tcW w:w="0" w:type="auto"/>
          </w:tcPr>
          <w:p w14:paraId="16BC71EC">
            <w:r>
              <w:t>50,000,022</w:t>
            </w:r>
          </w:p>
        </w:tc>
        <w:tc>
          <w:tcPr>
            <w:tcW w:w="0" w:type="auto"/>
          </w:tcPr>
          <w:p w14:paraId="22D9D142">
            <w:r>
              <w:t>O(n²)</w:t>
            </w:r>
          </w:p>
        </w:tc>
        <w:tc>
          <w:tcPr>
            <w:tcW w:w="0" w:type="auto"/>
          </w:tcPr>
          <w:p w14:paraId="26D176F2">
            <w:r>
              <w:t>O(1)</w:t>
            </w:r>
          </w:p>
        </w:tc>
      </w:tr>
      <w:tr w14:paraId="30163B44">
        <w:tc>
          <w:tcPr>
            <w:tcW w:w="0" w:type="auto"/>
          </w:tcPr>
          <w:p w14:paraId="6AD22208">
            <w:r>
              <w:t>折半插入排序</w:t>
            </w:r>
          </w:p>
        </w:tc>
        <w:tc>
          <w:tcPr>
            <w:tcW w:w="0" w:type="auto"/>
          </w:tcPr>
          <w:p w14:paraId="7C544F7A">
            <w:r>
              <w:t>27.8</w:t>
            </w:r>
          </w:p>
        </w:tc>
        <w:tc>
          <w:tcPr>
            <w:tcW w:w="0" w:type="auto"/>
          </w:tcPr>
          <w:p w14:paraId="77822EC1">
            <w:r>
              <w:t>115,157</w:t>
            </w:r>
          </w:p>
        </w:tc>
        <w:tc>
          <w:tcPr>
            <w:tcW w:w="0" w:type="auto"/>
          </w:tcPr>
          <w:p w14:paraId="0AF8CEC3">
            <w:r>
              <w:t>50,000,022</w:t>
            </w:r>
          </w:p>
        </w:tc>
        <w:tc>
          <w:tcPr>
            <w:tcW w:w="0" w:type="auto"/>
          </w:tcPr>
          <w:p w14:paraId="4408C4EB">
            <w:r>
              <w:t>O(n²)</w:t>
            </w:r>
          </w:p>
        </w:tc>
        <w:tc>
          <w:tcPr>
            <w:tcW w:w="0" w:type="auto"/>
          </w:tcPr>
          <w:p w14:paraId="66BC1591">
            <w:r>
              <w:t>O(1)</w:t>
            </w:r>
          </w:p>
        </w:tc>
      </w:tr>
      <w:tr w14:paraId="67460BE8">
        <w:tc>
          <w:tcPr>
            <w:tcW w:w="0" w:type="auto"/>
          </w:tcPr>
          <w:p w14:paraId="10820656">
            <w:r>
              <w:t>希尔排序</w:t>
            </w:r>
          </w:p>
        </w:tc>
        <w:tc>
          <w:tcPr>
            <w:tcW w:w="0" w:type="auto"/>
          </w:tcPr>
          <w:p w14:paraId="162096FF">
            <w:r>
              <w:t>0.5</w:t>
            </w:r>
          </w:p>
        </w:tc>
        <w:tc>
          <w:tcPr>
            <w:tcW w:w="0" w:type="auto"/>
          </w:tcPr>
          <w:p w14:paraId="5E29161E">
            <w:r>
              <w:t>170,566</w:t>
            </w:r>
          </w:p>
        </w:tc>
        <w:tc>
          <w:tcPr>
            <w:tcW w:w="0" w:type="auto"/>
          </w:tcPr>
          <w:p w14:paraId="291FC64E">
            <w:r>
              <w:t>120,568</w:t>
            </w:r>
          </w:p>
        </w:tc>
        <w:tc>
          <w:tcPr>
            <w:tcW w:w="0" w:type="auto"/>
          </w:tcPr>
          <w:p w14:paraId="5EC0AEC9">
            <w:r>
              <w:t>O(n log n)</w:t>
            </w:r>
          </w:p>
        </w:tc>
        <w:tc>
          <w:tcPr>
            <w:tcW w:w="0" w:type="auto"/>
          </w:tcPr>
          <w:p w14:paraId="764F0885">
            <w:r>
              <w:t>O(1)</w:t>
            </w:r>
          </w:p>
        </w:tc>
      </w:tr>
      <w:tr w14:paraId="434C4B70">
        <w:tc>
          <w:tcPr>
            <w:tcW w:w="0" w:type="auto"/>
          </w:tcPr>
          <w:p w14:paraId="2B11F689">
            <w:r>
              <w:t>计数排序</w:t>
            </w:r>
          </w:p>
        </w:tc>
        <w:tc>
          <w:tcPr>
            <w:tcW w:w="0" w:type="auto"/>
          </w:tcPr>
          <w:p w14:paraId="0195BBC5">
            <w:r>
              <w:t>0.1</w:t>
            </w:r>
          </w:p>
        </w:tc>
        <w:tc>
          <w:tcPr>
            <w:tcW w:w="0" w:type="auto"/>
          </w:tcPr>
          <w:p w14:paraId="14F208CF">
            <w:r>
              <w:t>19,999</w:t>
            </w:r>
          </w:p>
        </w:tc>
        <w:tc>
          <w:tcPr>
            <w:tcW w:w="0" w:type="auto"/>
          </w:tcPr>
          <w:p w14:paraId="39A7A2CA">
            <w:r>
              <w:t>10,000</w:t>
            </w:r>
          </w:p>
        </w:tc>
        <w:tc>
          <w:tcPr>
            <w:tcW w:w="0" w:type="auto"/>
          </w:tcPr>
          <w:p w14:paraId="54A7CB11">
            <w:r>
              <w:t>O(n + k)</w:t>
            </w:r>
          </w:p>
        </w:tc>
        <w:tc>
          <w:tcPr>
            <w:tcW w:w="0" w:type="auto"/>
          </w:tcPr>
          <w:p w14:paraId="018FF703">
            <w:r>
              <w:t>O(k)</w:t>
            </w:r>
          </w:p>
        </w:tc>
      </w:tr>
      <w:tr w14:paraId="65B579D6">
        <w:tc>
          <w:tcPr>
            <w:tcW w:w="0" w:type="auto"/>
          </w:tcPr>
          <w:p w14:paraId="55D5DC58">
            <w:r>
              <w:t>基数排序</w:t>
            </w:r>
          </w:p>
        </w:tc>
        <w:tc>
          <w:tcPr>
            <w:tcW w:w="0" w:type="auto"/>
          </w:tcPr>
          <w:p w14:paraId="7155003F">
            <w:r>
              <w:t>0.3</w:t>
            </w:r>
          </w:p>
        </w:tc>
        <w:tc>
          <w:tcPr>
            <w:tcW w:w="0" w:type="auto"/>
          </w:tcPr>
          <w:p w14:paraId="06565F38">
            <w:r>
              <w:t>50,000</w:t>
            </w:r>
          </w:p>
        </w:tc>
        <w:tc>
          <w:tcPr>
            <w:tcW w:w="0" w:type="auto"/>
          </w:tcPr>
          <w:p w14:paraId="50AD1E5D">
            <w:r>
              <w:t>50,000</w:t>
            </w:r>
          </w:p>
        </w:tc>
        <w:tc>
          <w:tcPr>
            <w:tcW w:w="0" w:type="auto"/>
          </w:tcPr>
          <w:p w14:paraId="65C8A5BF">
            <w:r>
              <w:t>O(nk)</w:t>
            </w:r>
          </w:p>
        </w:tc>
        <w:tc>
          <w:tcPr>
            <w:tcW w:w="0" w:type="auto"/>
          </w:tcPr>
          <w:p w14:paraId="5C2B5B91">
            <w:r>
              <w:t>O(n + k)</w:t>
            </w:r>
          </w:p>
        </w:tc>
      </w:tr>
      <w:tr w14:paraId="13741A73">
        <w:tc>
          <w:tcPr>
            <w:tcW w:w="0" w:type="auto"/>
          </w:tcPr>
          <w:p w14:paraId="0C40224E">
            <w:r>
              <w:t>堆排序</w:t>
            </w:r>
          </w:p>
        </w:tc>
        <w:tc>
          <w:tcPr>
            <w:tcW w:w="0" w:type="auto"/>
          </w:tcPr>
          <w:p w14:paraId="6FD59A6D">
            <w:r>
              <w:t>3.2</w:t>
            </w:r>
          </w:p>
        </w:tc>
        <w:tc>
          <w:tcPr>
            <w:tcW w:w="0" w:type="auto"/>
          </w:tcPr>
          <w:p w14:paraId="5F4145A9">
            <w:r>
              <w:t>226,672</w:t>
            </w:r>
          </w:p>
        </w:tc>
        <w:tc>
          <w:tcPr>
            <w:tcW w:w="0" w:type="auto"/>
          </w:tcPr>
          <w:p w14:paraId="18107CA0">
            <w:r>
              <w:t>116,668</w:t>
            </w:r>
          </w:p>
        </w:tc>
        <w:tc>
          <w:tcPr>
            <w:tcW w:w="0" w:type="auto"/>
          </w:tcPr>
          <w:p w14:paraId="34ABF49D">
            <w:r>
              <w:t>O(n log n)</w:t>
            </w:r>
          </w:p>
        </w:tc>
        <w:tc>
          <w:tcPr>
            <w:tcW w:w="0" w:type="auto"/>
          </w:tcPr>
          <w:p w14:paraId="67A09316">
            <w:r>
              <w:t>O(1)</w:t>
            </w:r>
          </w:p>
        </w:tc>
      </w:tr>
    </w:tbl>
    <w:p w14:paraId="6CED3ACA">
      <w:pPr>
        <w:pStyle w:val="19"/>
        <w:widowControl/>
      </w:pPr>
      <w:r>
        <w:t>结论：完全逆序下O(n²)算法耗时显著上升，线性与n log n算法保持稳定。</w:t>
      </w:r>
    </w:p>
    <w:p w14:paraId="61BBD2A4">
      <w:pPr>
        <w:pStyle w:val="4"/>
        <w:widowControl/>
        <w:numPr>
          <w:ilvl w:val="0"/>
          <w:numId w:val="34"/>
        </w:numPr>
        <w:ind w:left="0" w:leftChars="0" w:firstLine="0" w:firstLineChars="0"/>
        <w:rPr>
          <w:rFonts w:hint="default" w:eastAsia="宋体"/>
          <w:lang w:val="en-US" w:eastAsia="zh-CN"/>
        </w:rPr>
      </w:pPr>
      <w:bookmarkStart w:id="359" w:name="_Toc1873958610"/>
      <w:bookmarkStart w:id="360" w:name="_Toc1239570305"/>
      <w:bookmarkStart w:id="361" w:name="_Toc1250028066"/>
      <w:bookmarkStart w:id="362" w:name="_Toc1521841209"/>
      <w:r>
        <w:t>测试结论</w:t>
      </w:r>
      <w:bookmarkEnd w:id="359"/>
      <w:bookmarkEnd w:id="360"/>
      <w:bookmarkEnd w:id="361"/>
      <w:bookmarkEnd w:id="362"/>
    </w:p>
    <w:p w14:paraId="659C0EC1">
      <w:pPr>
        <w:pStyle w:val="5"/>
        <w:widowControl/>
        <w:numPr>
          <w:ilvl w:val="0"/>
          <w:numId w:val="0"/>
        </w:numPr>
        <w:ind w:leftChars="0"/>
        <w:rPr>
          <w:b w:val="0"/>
        </w:rPr>
      </w:pPr>
      <w:bookmarkStart w:id="363" w:name="_Toc1054963893"/>
      <w:bookmarkStart w:id="364" w:name="_Toc627191368"/>
      <w:bookmarkStart w:id="365" w:name="_Toc389186661"/>
      <w:bookmarkStart w:id="366" w:name="_Toc719256588"/>
      <w:r>
        <w:rPr>
          <w:rFonts w:hint="eastAsia"/>
          <w:lang w:val="en-US" w:eastAsia="zh-CN"/>
        </w:rPr>
        <w:t>6.3.1</w:t>
      </w:r>
      <w:r>
        <w:t>功能完整性</w:t>
      </w:r>
      <w:bookmarkEnd w:id="363"/>
      <w:bookmarkEnd w:id="364"/>
      <w:bookmarkEnd w:id="365"/>
      <w:bookmarkEnd w:id="366"/>
    </w:p>
    <w:p w14:paraId="1DF90A1F">
      <w:pPr>
        <w:pStyle w:val="19"/>
        <w:widowControl/>
      </w:pPr>
      <w:r>
        <w:t>所有核心功能正常工作，12种排序算法全部实现，可视化演示功能完整，性能测试功能准确，数据导入导出正常</w:t>
      </w:r>
    </w:p>
    <w:p w14:paraId="406ADE63">
      <w:pPr>
        <w:pStyle w:val="19"/>
        <w:widowControl/>
      </w:pPr>
      <w:r>
        <w:t>边界情况处理良好，用户体验优秀</w:t>
      </w:r>
    </w:p>
    <w:p w14:paraId="3A27C10C">
      <w:pPr>
        <w:pStyle w:val="5"/>
        <w:widowControl/>
        <w:numPr>
          <w:ilvl w:val="0"/>
          <w:numId w:val="0"/>
        </w:numPr>
        <w:ind w:leftChars="0"/>
        <w:rPr>
          <w:b w:val="0"/>
        </w:rPr>
      </w:pPr>
      <w:bookmarkStart w:id="367" w:name="_Toc1355582500"/>
      <w:bookmarkStart w:id="368" w:name="_Toc360025553"/>
      <w:bookmarkStart w:id="369" w:name="_Toc1972506312"/>
      <w:bookmarkStart w:id="370" w:name="_Toc1153160019"/>
      <w:r>
        <w:rPr>
          <w:rFonts w:hint="eastAsia"/>
          <w:lang w:val="en-US" w:eastAsia="zh-CN"/>
        </w:rPr>
        <w:t>6.3.2</w:t>
      </w:r>
      <w:r>
        <w:t>性能表现</w:t>
      </w:r>
      <w:bookmarkEnd w:id="367"/>
      <w:bookmarkEnd w:id="368"/>
      <w:bookmarkEnd w:id="369"/>
      <w:bookmarkEnd w:id="370"/>
    </w:p>
    <w:p w14:paraId="0FA2B62D">
      <w:pPr>
        <w:pStyle w:val="19"/>
        <w:widowControl/>
      </w:pPr>
      <w:r>
        <w:t>时间复杂度符合理论，空间复杂度合理，优化措施有效</w:t>
      </w:r>
    </w:p>
    <w:p w14:paraId="27921908">
      <w:pPr>
        <w:pStyle w:val="5"/>
        <w:widowControl/>
        <w:numPr>
          <w:ilvl w:val="0"/>
          <w:numId w:val="0"/>
        </w:numPr>
        <w:ind w:leftChars="0"/>
        <w:rPr>
          <w:b w:val="0"/>
        </w:rPr>
      </w:pPr>
      <w:bookmarkStart w:id="371" w:name="_Toc813711989"/>
      <w:bookmarkStart w:id="372" w:name="_Toc1488035672"/>
      <w:bookmarkStart w:id="373" w:name="_Toc1493754519"/>
      <w:bookmarkStart w:id="374" w:name="_Toc589251385"/>
      <w:r>
        <w:rPr>
          <w:rFonts w:hint="eastAsia"/>
          <w:lang w:val="en-US" w:eastAsia="zh-CN"/>
        </w:rPr>
        <w:t>6.3.3</w:t>
      </w:r>
      <w:r>
        <w:t>改进空间</w:t>
      </w:r>
      <w:bookmarkEnd w:id="371"/>
      <w:bookmarkEnd w:id="372"/>
      <w:bookmarkEnd w:id="373"/>
      <w:bookmarkEnd w:id="374"/>
    </w:p>
    <w:p w14:paraId="2A89CA22">
      <w:pPr>
        <w:pStyle w:val="19"/>
        <w:widowControl/>
      </w:pPr>
      <w:r>
        <w:t>算法优化</w:t>
      </w:r>
      <w:r>
        <w:rPr>
          <w:rFonts w:hint="eastAsia"/>
          <w:lang w:val="en-US" w:eastAsia="zh-CN"/>
        </w:rPr>
        <w:t xml:space="preserve">: </w:t>
      </w:r>
      <w:r>
        <w:t>快速排序可加入三数取中和插入排序优化</w:t>
      </w:r>
      <w:r>
        <w:rPr>
          <w:rFonts w:hint="eastAsia"/>
          <w:lang w:val="en-US" w:eastAsia="zh-CN"/>
        </w:rPr>
        <w:t>,</w:t>
      </w:r>
      <w:r>
        <w:t>归并排序可考虑原地实现</w:t>
      </w:r>
    </w:p>
    <w:p w14:paraId="65F51B7A">
      <w:pPr>
        <w:pStyle w:val="19"/>
        <w:widowControl/>
      </w:pPr>
      <w:bookmarkStart w:id="375" w:name="_Toc1500931378"/>
      <w:r>
        <w:t>可视化增强</w:t>
      </w:r>
      <w:r>
        <w:rPr>
          <w:rFonts w:hint="eastAsia"/>
          <w:lang w:val="en-US" w:eastAsia="zh-CN"/>
        </w:rPr>
        <w:t xml:space="preserve">: </w:t>
      </w:r>
      <w:r>
        <w:t>可添加算法伪代码同步高亮</w:t>
      </w:r>
      <w:r>
        <w:rPr>
          <w:rFonts w:hint="eastAsia"/>
          <w:lang w:val="en-US" w:eastAsia="zh-CN"/>
        </w:rPr>
        <w:t>,</w:t>
      </w:r>
      <w:r>
        <w:t>可显示更详细的辅助信息</w:t>
      </w:r>
      <w:bookmarkEnd w:id="375"/>
    </w:p>
    <w:p w14:paraId="2103A33F">
      <w:pPr>
        <w:pStyle w:val="19"/>
        <w:widowControl/>
      </w:pPr>
      <w:r>
        <w:t>性能提升</w:t>
      </w:r>
      <w:r>
        <w:rPr>
          <w:rFonts w:hint="eastAsia"/>
          <w:lang w:val="en-US" w:eastAsia="zh-CN"/>
        </w:rPr>
        <w:t xml:space="preserve">: </w:t>
      </w:r>
      <w:r>
        <w:t>大规模数据可考虑Web Worker并行计算，可添加渐进式渲染</w:t>
      </w:r>
    </w:p>
    <w:p w14:paraId="7518EA1A">
      <w:r>
        <w:br w:type="page"/>
      </w:r>
    </w:p>
    <w:p w14:paraId="2771F055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 w:val="0"/>
        </w:rPr>
      </w:pPr>
      <w:bookmarkStart w:id="376" w:name="_Toc1448367403"/>
      <w:bookmarkStart w:id="377" w:name="_Toc1810752384"/>
      <w:bookmarkStart w:id="378" w:name="_Toc1968469989"/>
      <w:bookmarkStart w:id="379" w:name="_Toc881535027"/>
      <w:r>
        <w:t>附录</w:t>
      </w:r>
      <w:bookmarkEnd w:id="376"/>
      <w:bookmarkEnd w:id="377"/>
      <w:bookmarkEnd w:id="378"/>
      <w:bookmarkEnd w:id="379"/>
    </w:p>
    <w:p w14:paraId="591E8D6F">
      <w:pPr>
        <w:pStyle w:val="4"/>
        <w:keepNext w:val="0"/>
        <w:keepLines w:val="0"/>
        <w:pageBreakBefore w:val="0"/>
        <w:widowControl/>
        <w:numPr>
          <w:ilvl w:val="0"/>
          <w:numId w:val="37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="0" w:leftChars="0" w:firstLine="0" w:firstLineChars="0"/>
        <w:textAlignment w:val="auto"/>
        <w:rPr>
          <w:b w:val="0"/>
        </w:rPr>
      </w:pPr>
      <w:bookmarkStart w:id="380" w:name="_Toc1324556251"/>
      <w:bookmarkStart w:id="381" w:name="_Toc2089523088"/>
      <w:bookmarkStart w:id="382" w:name="_Toc983803476"/>
      <w:bookmarkStart w:id="383" w:name="_Toc469518136"/>
      <w:r>
        <w:t>程序文件清单</w:t>
      </w:r>
      <w:bookmarkEnd w:id="380"/>
      <w:bookmarkEnd w:id="381"/>
      <w:bookmarkEnd w:id="382"/>
      <w:bookmarkEnd w:id="383"/>
    </w:p>
    <w:p w14:paraId="0E053DCC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</w:pPr>
      <w:r>
        <w:rPr>
          <w:rFonts w:hint="eastAsia"/>
          <w:lang w:val="en-US" w:eastAsia="zh-CN"/>
        </w:rPr>
        <w:t>项目目录树（含说明）：</w:t>
      </w:r>
    </w:p>
    <w:p w14:paraId="2FFBC016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</w:pPr>
      <w:r>
        <w:rPr>
          <w:rFonts w:hint="eastAsia"/>
          <w:lang w:val="en-US" w:eastAsia="zh-CN"/>
        </w:rPr>
        <w:t>sort/</w:t>
      </w:r>
    </w:p>
    <w:p w14:paraId="58F1F44E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</w:pPr>
      <w:r>
        <w:rPr>
          <w:rFonts w:hint="eastAsia"/>
          <w:lang w:val="en-US" w:eastAsia="zh-CN"/>
        </w:rPr>
        <w:t>|-- App.tsx 主应用组件，状态管理与算法调度</w:t>
      </w:r>
    </w:p>
    <w:p w14:paraId="13B49EFE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</w:pPr>
      <w:r>
        <w:rPr>
          <w:rFonts w:hint="eastAsia"/>
          <w:lang w:val="en-US" w:eastAsia="zh-CN"/>
        </w:rPr>
        <w:t>|-- index.html HTML入口模板</w:t>
      </w:r>
    </w:p>
    <w:p w14:paraId="1764EDCA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</w:pPr>
      <w:r>
        <w:rPr>
          <w:rFonts w:hint="eastAsia"/>
          <w:lang w:val="en-US" w:eastAsia="zh-CN"/>
        </w:rPr>
        <w:t>|-- index.tsx React入口</w:t>
      </w:r>
    </w:p>
    <w:p w14:paraId="58E5CC58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</w:pPr>
      <w:r>
        <w:rPr>
          <w:rFonts w:hint="eastAsia"/>
          <w:lang w:val="en-US" w:eastAsia="zh-CN"/>
        </w:rPr>
        <w:t>|-- components/ 组件目录</w:t>
      </w:r>
    </w:p>
    <w:p w14:paraId="50707305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</w:pPr>
      <w:r>
        <w:rPr>
          <w:rFonts w:hint="eastAsia"/>
          <w:lang w:val="en-US" w:eastAsia="zh-CN"/>
        </w:rPr>
        <w:t>|   |-- BenchmarkPage.tsx 性能测试页面</w:t>
      </w:r>
    </w:p>
    <w:p w14:paraId="0C6E8528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</w:pPr>
      <w:r>
        <w:rPr>
          <w:rFonts w:hint="eastAsia"/>
          <w:lang w:val="en-US" w:eastAsia="zh-CN"/>
        </w:rPr>
        <w:t>|   |-- ConceptVisualizer.tsx 概念/辅助可视化组件</w:t>
      </w:r>
    </w:p>
    <w:p w14:paraId="4B8619EE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</w:pPr>
      <w:r>
        <w:rPr>
          <w:rFonts w:hint="eastAsia"/>
          <w:lang w:val="en-US" w:eastAsia="zh-CN"/>
        </w:rPr>
        <w:t>|   |-- SortVisualizer.tsx 排序可视化Canvas渲染</w:t>
      </w:r>
    </w:p>
    <w:p w14:paraId="5BAD068A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</w:pPr>
      <w:r>
        <w:rPr>
          <w:rFonts w:hint="eastAsia"/>
          <w:lang w:val="en-US" w:eastAsia="zh-CN"/>
        </w:rPr>
        <w:t>|   `-- StatsBoard.tsx 统计面板</w:t>
      </w:r>
    </w:p>
    <w:p w14:paraId="79CEC0B4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</w:pPr>
      <w:r>
        <w:rPr>
          <w:rFonts w:hint="eastAsia"/>
          <w:lang w:val="en-US" w:eastAsia="zh-CN"/>
        </w:rPr>
        <w:t>|-- services/ 业务逻辑</w:t>
      </w:r>
    </w:p>
    <w:p w14:paraId="40B0D469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</w:pPr>
      <w:r>
        <w:rPr>
          <w:rFonts w:hint="eastAsia"/>
          <w:lang w:val="en-US" w:eastAsia="zh-CN"/>
        </w:rPr>
        <w:t>|   |-- fileService.ts 文件导入导出与解析</w:t>
      </w:r>
    </w:p>
    <w:p w14:paraId="5E8FAE44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</w:pPr>
      <w:r>
        <w:rPr>
          <w:rFonts w:hint="eastAsia"/>
          <w:lang w:val="en-US" w:eastAsia="zh-CN"/>
        </w:rPr>
        <w:t>|   `-- sortingAlgorithms.ts 排序算法实现与生成器</w:t>
      </w:r>
    </w:p>
    <w:p w14:paraId="65A5E9BD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</w:pPr>
      <w:r>
        <w:rPr>
          <w:rFonts w:hint="eastAsia"/>
          <w:lang w:val="en-US" w:eastAsia="zh-CN"/>
        </w:rPr>
        <w:t>|-- electron/ Electron桌面应用</w:t>
      </w:r>
    </w:p>
    <w:p w14:paraId="4A720A96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</w:pPr>
      <w:r>
        <w:rPr>
          <w:rFonts w:hint="eastAsia"/>
          <w:lang w:val="en-US" w:eastAsia="zh-CN"/>
        </w:rPr>
        <w:t>|   `-- main.cjs Electron主进程入口</w:t>
      </w:r>
    </w:p>
    <w:p w14:paraId="711F0AEB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</w:pPr>
      <w:r>
        <w:rPr>
          <w:rFonts w:hint="eastAsia"/>
          <w:lang w:val="en-US" w:eastAsia="zh-CN"/>
        </w:rPr>
        <w:t>|-- scripts/ 构建脚本</w:t>
      </w:r>
    </w:p>
    <w:p w14:paraId="30667EC1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</w:pPr>
      <w:r>
        <w:rPr>
          <w:rFonts w:hint="eastAsia"/>
          <w:lang w:val="en-US" w:eastAsia="zh-CN"/>
        </w:rPr>
        <w:t>|   `-- bump-version.js 版本号管理脚本</w:t>
      </w:r>
    </w:p>
    <w:p w14:paraId="0A2C3DC5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</w:pPr>
      <w:r>
        <w:rPr>
          <w:rFonts w:hint="eastAsia"/>
          <w:lang w:val="en-US" w:eastAsia="zh-CN"/>
        </w:rPr>
        <w:t>|-- constants.ts 常量配置</w:t>
      </w:r>
    </w:p>
    <w:p w14:paraId="278D8D2F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</w:pPr>
      <w:r>
        <w:rPr>
          <w:rFonts w:hint="eastAsia"/>
          <w:lang w:val="en-US" w:eastAsia="zh-CN"/>
        </w:rPr>
        <w:t>|-- types.ts 类型定义</w:t>
      </w:r>
    </w:p>
    <w:p w14:paraId="546E5285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</w:pPr>
      <w:r>
        <w:rPr>
          <w:rFonts w:hint="eastAsia"/>
          <w:lang w:val="en-US" w:eastAsia="zh-CN"/>
        </w:rPr>
        <w:t>|-- package.json 项目配置与依赖</w:t>
      </w:r>
    </w:p>
    <w:p w14:paraId="4F1430B9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</w:pPr>
      <w:r>
        <w:rPr>
          <w:rFonts w:hint="eastAsia"/>
          <w:lang w:val="en-US" w:eastAsia="zh-CN"/>
        </w:rPr>
        <w:t>|-- pnpm-lock.yaml 依赖锁定文件</w:t>
      </w:r>
    </w:p>
    <w:p w14:paraId="1B817B7D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</w:pPr>
      <w:r>
        <w:rPr>
          <w:rFonts w:hint="eastAsia"/>
          <w:lang w:val="en-US" w:eastAsia="zh-CN"/>
        </w:rPr>
        <w:t>|-- tsconfig.json TypeScript配置</w:t>
      </w:r>
    </w:p>
    <w:p w14:paraId="4CBD09B9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</w:pPr>
      <w:r>
        <w:rPr>
          <w:rFonts w:hint="eastAsia"/>
          <w:lang w:val="en-US" w:eastAsia="zh-CN"/>
        </w:rPr>
        <w:t>|-- vite.config.ts Vite构建配置</w:t>
      </w:r>
    </w:p>
    <w:p w14:paraId="79259C63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</w:pPr>
      <w:r>
        <w:rPr>
          <w:rFonts w:hint="eastAsia"/>
          <w:lang w:val="en-US" w:eastAsia="zh-CN"/>
        </w:rPr>
        <w:t>|-- README.md 项目说明</w:t>
      </w:r>
    </w:p>
    <w:p w14:paraId="6798E1B4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`-- metadata.json 项目元信息</w:t>
      </w:r>
    </w:p>
    <w:p w14:paraId="1F1DF3B8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rFonts w:hint="eastAsia"/>
          <w:lang w:val="en-US" w:eastAsia="zh-CN"/>
        </w:rPr>
      </w:pPr>
    </w:p>
    <w:p w14:paraId="68F374E0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rFonts w:hint="eastAsia"/>
          <w:lang w:val="en-US" w:eastAsia="zh-CN"/>
        </w:rPr>
      </w:pPr>
    </w:p>
    <w:p w14:paraId="1E91FD47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rFonts w:hint="default"/>
          <w:lang w:val="en-US" w:eastAsia="zh-CN"/>
        </w:rPr>
      </w:pPr>
    </w:p>
    <w:p w14:paraId="7CC327C9">
      <w:pPr>
        <w:pStyle w:val="4"/>
        <w:widowControl/>
        <w:numPr>
          <w:ilvl w:val="0"/>
          <w:numId w:val="37"/>
        </w:numPr>
        <w:ind w:left="0" w:leftChars="0" w:firstLine="0" w:firstLineChars="0"/>
        <w:rPr>
          <w:b w:val="0"/>
        </w:rPr>
      </w:pPr>
      <w:bookmarkStart w:id="384" w:name="_Toc1308422879"/>
      <w:bookmarkStart w:id="385" w:name="_Toc1336392674"/>
      <w:bookmarkStart w:id="386" w:name="_Toc1001425755"/>
      <w:bookmarkStart w:id="387" w:name="_Toc814460625"/>
      <w:r>
        <w:t>核心源代码概览</w:t>
      </w:r>
      <w:bookmarkEnd w:id="384"/>
      <w:bookmarkEnd w:id="385"/>
      <w:bookmarkEnd w:id="386"/>
      <w:bookmarkEnd w:id="387"/>
    </w:p>
    <w:p w14:paraId="2FBBEB86">
      <w:pPr>
        <w:pStyle w:val="5"/>
        <w:widowControl/>
        <w:numPr>
          <w:ilvl w:val="0"/>
          <w:numId w:val="38"/>
        </w:numPr>
        <w:ind w:left="0" w:leftChars="0" w:firstLine="0" w:firstLineChars="0"/>
        <w:rPr>
          <w:b w:val="0"/>
        </w:rPr>
      </w:pPr>
      <w:bookmarkStart w:id="388" w:name="_Toc220207945"/>
      <w:bookmarkStart w:id="389" w:name="_Toc578958397"/>
      <w:bookmarkStart w:id="390" w:name="_Toc430782073"/>
      <w:bookmarkStart w:id="391" w:name="_Toc1133322746"/>
      <w:r>
        <w:t>主要数据结构定义 types.ts</w:t>
      </w:r>
      <w:bookmarkEnd w:id="388"/>
      <w:bookmarkEnd w:id="389"/>
      <w:bookmarkEnd w:id="390"/>
      <w:bookmarkEnd w:id="391"/>
    </w:p>
    <w:p w14:paraId="6FF1C1A6">
      <w:pPr>
        <w:pStyle w:val="19"/>
        <w:widowControl/>
      </w:pPr>
      <w:r>
        <w:t>算法类型枚举AlgorithmType包含12种排序算法</w:t>
      </w:r>
    </w:p>
    <w:p w14:paraId="7BAC4839">
      <w:pPr>
        <w:pStyle w:val="19"/>
        <w:widowControl/>
      </w:pPr>
      <w:r>
        <w:t>排序步骤接口SortStep包含array、comparing、swapping、sorted、description、aux等字段</w:t>
      </w:r>
    </w:p>
    <w:p w14:paraId="421CD2F9">
      <w:pPr>
        <w:pStyle w:val="19"/>
        <w:widowControl/>
      </w:pPr>
      <w:r>
        <w:t>统计信息接口SortStats包含algorithm、timeMs、comparisons、swaps、arraySize</w:t>
      </w:r>
    </w:p>
    <w:p w14:paraId="052F9DD0">
      <w:pPr>
        <w:pStyle w:val="5"/>
        <w:widowControl/>
        <w:numPr>
          <w:ilvl w:val="0"/>
          <w:numId w:val="38"/>
        </w:numPr>
        <w:ind w:left="0" w:leftChars="0" w:firstLine="0" w:firstLineChars="0"/>
        <w:rPr>
          <w:b w:val="0"/>
        </w:rPr>
      </w:pPr>
      <w:bookmarkStart w:id="392" w:name="_Toc305373822"/>
      <w:bookmarkStart w:id="393" w:name="_Toc920607834"/>
      <w:bookmarkStart w:id="394" w:name="_Toc1722926779"/>
      <w:r>
        <w:t>算法生成器示例 sortingAlgorithms.ts 冒泡排序</w:t>
      </w:r>
      <w:bookmarkEnd w:id="392"/>
      <w:bookmarkEnd w:id="393"/>
      <w:bookmarkEnd w:id="394"/>
    </w:p>
    <w:p w14:paraId="666B26C0">
      <w:pPr>
        <w:pStyle w:val="19"/>
        <w:widowControl/>
      </w:pPr>
      <w:r>
        <w:t>使用Generator函数逐步yield排序状态，包含比较和交换的可视化步骤，实现提前退出优化</w:t>
      </w:r>
    </w:p>
    <w:p w14:paraId="60E11A17">
      <w:pPr>
        <w:pStyle w:val="5"/>
        <w:widowControl/>
        <w:numPr>
          <w:ilvl w:val="0"/>
          <w:numId w:val="38"/>
        </w:numPr>
        <w:ind w:left="0" w:leftChars="0" w:firstLine="0" w:firstLineChars="0"/>
        <w:rPr>
          <w:b w:val="0"/>
        </w:rPr>
      </w:pPr>
      <w:bookmarkStart w:id="395" w:name="_Toc560878505"/>
      <w:bookmarkStart w:id="396" w:name="_Toc36189403"/>
      <w:bookmarkStart w:id="397" w:name="_Toc2079393671"/>
      <w:r>
        <w:t>Canvas可视化核心代码 SortVisualizer.tsx</w:t>
      </w:r>
      <w:bookmarkEnd w:id="395"/>
      <w:bookmarkEnd w:id="396"/>
      <w:bookmarkEnd w:id="397"/>
    </w:p>
    <w:p w14:paraId="1A4E77B1">
      <w:pPr>
        <w:pStyle w:val="19"/>
        <w:widowControl/>
      </w:pPr>
      <w:r>
        <w:t>处理高清屏的设备像素比适配，根据元素状态选择颜色，计算柱状条位置和尺寸，使用fillRect绘制每个柱状条</w:t>
      </w:r>
    </w:p>
    <w:p w14:paraId="7FF70276">
      <w:pPr>
        <w:pStyle w:val="3"/>
        <w:widowControl/>
      </w:pPr>
      <w:bookmarkStart w:id="398" w:name="_Toc1769345713"/>
      <w:bookmarkStart w:id="399" w:name="_Toc1916499608"/>
      <w:bookmarkStart w:id="400" w:name="_Toc712455636"/>
      <w:bookmarkStart w:id="401" w:name="_Toc371330974"/>
      <w:r>
        <w:t>结论</w:t>
      </w:r>
      <w:bookmarkEnd w:id="398"/>
      <w:bookmarkEnd w:id="399"/>
      <w:bookmarkEnd w:id="400"/>
      <w:bookmarkEnd w:id="401"/>
    </w:p>
    <w:p w14:paraId="266C0730">
      <w:pPr>
        <w:pStyle w:val="19"/>
        <w:widowControl/>
      </w:pPr>
      <w:r>
        <w:t>本课程设计项目成功实现了一个功能完善的排序算法综合演示系统，涵盖了12种经典排序算法的可视化演示和性能测试功能。通过本项目，深入理解了各种排序算法的原理、实现和性能特点，掌握了TypeScript、React等现代前端技术，提升了数据结构和算法的实际应用能力。</w:t>
      </w:r>
    </w:p>
    <w:p w14:paraId="5D36F5CF">
      <w:pPr>
        <w:pStyle w:val="19"/>
        <w:widowControl/>
      </w:pPr>
      <w:r>
        <w:t>系统具有以下特点：</w:t>
      </w:r>
    </w:p>
    <w:p w14:paraId="1E111CDA">
      <w:pPr>
        <w:pStyle w:val="19"/>
        <w:widowControl/>
      </w:pPr>
      <w:bookmarkStart w:id="402" w:name="_Toc372201836"/>
      <w:r>
        <w:t>教育性强：清晰地可视化展示，便于理解算法原理</w:t>
      </w:r>
      <w:bookmarkEnd w:id="402"/>
    </w:p>
    <w:p w14:paraId="6202F8A7">
      <w:pPr>
        <w:pStyle w:val="19"/>
        <w:widowControl/>
      </w:pPr>
      <w:bookmarkStart w:id="403" w:name="_Toc2123877588"/>
      <w:r>
        <w:t>功能完整：支持多种交互方式和数据管理功能</w:t>
      </w:r>
      <w:bookmarkEnd w:id="403"/>
    </w:p>
    <w:p w14:paraId="6440D3CE">
      <w:pPr>
        <w:pStyle w:val="19"/>
        <w:widowControl/>
      </w:pPr>
      <w:bookmarkStart w:id="404" w:name="_Toc537441082"/>
      <w:r>
        <w:t>性能优秀：通过优化措施保证流畅的用户体验</w:t>
      </w:r>
      <w:bookmarkEnd w:id="404"/>
    </w:p>
    <w:p w14:paraId="5106E3FE">
      <w:pPr>
        <w:pStyle w:val="19"/>
        <w:widowControl/>
      </w:pPr>
      <w:bookmarkStart w:id="405" w:name="_Toc456045892"/>
      <w:r>
        <w:t>扩展性好：模块化设计便于添加新算法和功能</w:t>
      </w:r>
      <w:bookmarkEnd w:id="405"/>
    </w:p>
    <w:p w14:paraId="03F7D203">
      <w:pPr>
        <w:pStyle w:val="19"/>
        <w:widowControl/>
      </w:pPr>
      <w:r>
        <w:t>该项目不仅可以作为数据结构课程的学习工具，也可作为算法教学演示软件使用，具有较强的实用价值。</w:t>
      </w:r>
    </w:p>
    <w:p w14:paraId="5DD0F036">
      <w:pPr>
        <w:pStyle w:val="19"/>
        <w:widowControl/>
        <w:ind w:left="0" w:leftChars="0" w:firstLine="0" w:firstLineChars="0"/>
        <w:jc w:val="left"/>
        <w:rPr>
          <w:rFonts w:hint="eastAsia" w:eastAsia="宋体"/>
          <w:sz w:val="28"/>
          <w:szCs w:val="28"/>
          <w:lang w:val="en-US"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隶书">
    <w:altName w:val="报隶-简"/>
    <w:panose1 w:val="02010509060101010101"/>
    <w:charset w:val="00"/>
    <w:family w:val="modern"/>
    <w:pitch w:val="default"/>
    <w:sig w:usb0="00000000" w:usb1="00000000" w:usb2="00000010" w:usb3="00000000" w:csb0="00040000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FE9FDD"/>
    <w:multiLevelType w:val="singleLevel"/>
    <w:tmpl w:val="97FE9FDD"/>
    <w:lvl w:ilvl="0" w:tentative="0">
      <w:start w:val="1"/>
      <w:numFmt w:val="decimal"/>
      <w:suff w:val="space"/>
      <w:lvlText w:val="2.1.%1"/>
      <w:lvlJc w:val="left"/>
      <w:pPr>
        <w:ind w:left="0" w:firstLine="0"/>
      </w:pPr>
      <w:rPr>
        <w:rFonts w:hint="default"/>
      </w:rPr>
    </w:lvl>
  </w:abstractNum>
  <w:abstractNum w:abstractNumId="1">
    <w:nsid w:val="9B4B62BD"/>
    <w:multiLevelType w:val="singleLevel"/>
    <w:tmpl w:val="9B4B62BD"/>
    <w:lvl w:ilvl="0" w:tentative="0">
      <w:start w:val="1"/>
      <w:numFmt w:val="decimal"/>
      <w:suff w:val="space"/>
      <w:lvlText w:val="5.3.%1"/>
      <w:lvlJc w:val="left"/>
      <w:pPr>
        <w:ind w:left="0" w:firstLine="0"/>
      </w:pPr>
      <w:rPr>
        <w:rFonts w:hint="default"/>
      </w:rPr>
    </w:lvl>
  </w:abstractNum>
  <w:abstractNum w:abstractNumId="2">
    <w:nsid w:val="9B6FDA3E"/>
    <w:multiLevelType w:val="singleLevel"/>
    <w:tmpl w:val="9B6FDA3E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3">
    <w:nsid w:val="AECF80C1"/>
    <w:multiLevelType w:val="singleLevel"/>
    <w:tmpl w:val="AECF80C1"/>
    <w:lvl w:ilvl="0" w:tentative="0">
      <w:start w:val="1"/>
      <w:numFmt w:val="decimal"/>
      <w:suff w:val="space"/>
      <w:lvlText w:val="4.2.%1"/>
      <w:lvlJc w:val="left"/>
      <w:pPr>
        <w:ind w:left="0" w:firstLine="0"/>
      </w:pPr>
      <w:rPr>
        <w:rFonts w:hint="default"/>
      </w:rPr>
    </w:lvl>
  </w:abstractNum>
  <w:abstractNum w:abstractNumId="4">
    <w:nsid w:val="AFDFDC27"/>
    <w:multiLevelType w:val="singleLevel"/>
    <w:tmpl w:val="AFDFDC27"/>
    <w:lvl w:ilvl="0" w:tentative="0">
      <w:start w:val="1"/>
      <w:numFmt w:val="decimal"/>
      <w:suff w:val="space"/>
      <w:lvlText w:val="7.%1"/>
      <w:lvlJc w:val="left"/>
      <w:pPr>
        <w:ind w:left="0" w:firstLine="0"/>
      </w:pPr>
      <w:rPr>
        <w:rFonts w:hint="default"/>
      </w:rPr>
    </w:lvl>
  </w:abstractNum>
  <w:abstractNum w:abstractNumId="5">
    <w:nsid w:val="B3BF46F7"/>
    <w:multiLevelType w:val="singleLevel"/>
    <w:tmpl w:val="B3BF46F7"/>
    <w:lvl w:ilvl="0" w:tentative="0">
      <w:start w:val="1"/>
      <w:numFmt w:val="decimal"/>
      <w:suff w:val="space"/>
      <w:lvlText w:val="（%1)"/>
      <w:lvlJc w:val="left"/>
      <w:pPr>
        <w:ind w:left="0" w:firstLine="480"/>
      </w:pPr>
      <w:rPr>
        <w:rFonts w:hint="default"/>
      </w:rPr>
    </w:lvl>
  </w:abstractNum>
  <w:abstractNum w:abstractNumId="6">
    <w:nsid w:val="BDFD2B3B"/>
    <w:multiLevelType w:val="singleLevel"/>
    <w:tmpl w:val="BDFD2B3B"/>
    <w:lvl w:ilvl="0" w:tentative="0">
      <w:start w:val="1"/>
      <w:numFmt w:val="decimal"/>
      <w:suff w:val="space"/>
      <w:lvlText w:val="6.1.%1"/>
      <w:lvlJc w:val="left"/>
      <w:pPr>
        <w:ind w:left="0" w:firstLine="0"/>
      </w:pPr>
      <w:rPr>
        <w:rFonts w:hint="default"/>
      </w:rPr>
    </w:lvl>
  </w:abstractNum>
  <w:abstractNum w:abstractNumId="7">
    <w:nsid w:val="BDFE7C4B"/>
    <w:multiLevelType w:val="singleLevel"/>
    <w:tmpl w:val="BDFE7C4B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abstractNum w:abstractNumId="8">
    <w:nsid w:val="BFF05A34"/>
    <w:multiLevelType w:val="singleLevel"/>
    <w:tmpl w:val="BFF05A34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9">
    <w:nsid w:val="CEEFA9D3"/>
    <w:multiLevelType w:val="singleLevel"/>
    <w:tmpl w:val="CEEFA9D3"/>
    <w:lvl w:ilvl="0" w:tentative="0">
      <w:start w:val="1"/>
      <w:numFmt w:val="decimal"/>
      <w:suff w:val="space"/>
      <w:lvlText w:val="4.3.%1"/>
      <w:lvlJc w:val="left"/>
      <w:pPr>
        <w:ind w:left="0" w:firstLine="0"/>
      </w:pPr>
      <w:rPr>
        <w:rFonts w:hint="default"/>
      </w:rPr>
    </w:lvl>
  </w:abstractNum>
  <w:abstractNum w:abstractNumId="10">
    <w:nsid w:val="CFDF41BB"/>
    <w:multiLevelType w:val="singleLevel"/>
    <w:tmpl w:val="CFDF41BB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11">
    <w:nsid w:val="CFE48F51"/>
    <w:multiLevelType w:val="singleLevel"/>
    <w:tmpl w:val="CFE48F51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2">
    <w:nsid w:val="DABFCA30"/>
    <w:multiLevelType w:val="singleLevel"/>
    <w:tmpl w:val="DABFCA30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</w:abstractNum>
  <w:abstractNum w:abstractNumId="13">
    <w:nsid w:val="EA473F53"/>
    <w:multiLevelType w:val="singleLevel"/>
    <w:tmpl w:val="EA473F53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14">
    <w:nsid w:val="EBFEB0F8"/>
    <w:multiLevelType w:val="singleLevel"/>
    <w:tmpl w:val="EBFEB0F8"/>
    <w:lvl w:ilvl="0" w:tentative="0">
      <w:start w:val="1"/>
      <w:numFmt w:val="decimal"/>
      <w:suff w:val="space"/>
      <w:lvlText w:val="4.4.%1"/>
      <w:lvlJc w:val="left"/>
      <w:pPr>
        <w:ind w:left="0" w:firstLine="0"/>
      </w:pPr>
      <w:rPr>
        <w:rFonts w:hint="default"/>
      </w:rPr>
    </w:lvl>
  </w:abstractNum>
  <w:abstractNum w:abstractNumId="15">
    <w:nsid w:val="EF3896A5"/>
    <w:multiLevelType w:val="singleLevel"/>
    <w:tmpl w:val="EF3896A5"/>
    <w:lvl w:ilvl="0" w:tentative="0">
      <w:start w:val="1"/>
      <w:numFmt w:val="decimal"/>
      <w:suff w:val="space"/>
      <w:lvlText w:val="7.2.%1"/>
      <w:lvlJc w:val="left"/>
      <w:pPr>
        <w:ind w:left="0" w:firstLine="0"/>
      </w:pPr>
      <w:rPr>
        <w:rFonts w:hint="default"/>
      </w:rPr>
    </w:lvl>
  </w:abstractNum>
  <w:abstractNum w:abstractNumId="16">
    <w:nsid w:val="EF3B3D69"/>
    <w:multiLevelType w:val="singleLevel"/>
    <w:tmpl w:val="EF3B3D69"/>
    <w:lvl w:ilvl="0" w:tentative="0">
      <w:start w:val="1"/>
      <w:numFmt w:val="decimal"/>
      <w:suff w:val="space"/>
      <w:lvlText w:val="1.4.%1"/>
      <w:lvlJc w:val="left"/>
      <w:pPr>
        <w:ind w:left="0" w:firstLine="0"/>
      </w:pPr>
      <w:rPr>
        <w:rFonts w:hint="default"/>
      </w:rPr>
    </w:lvl>
  </w:abstractNum>
  <w:abstractNum w:abstractNumId="17">
    <w:nsid w:val="EFD77E1B"/>
    <w:multiLevelType w:val="singleLevel"/>
    <w:tmpl w:val="EFD77E1B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</w:abstractNum>
  <w:abstractNum w:abstractNumId="18">
    <w:nsid w:val="F3E6AE34"/>
    <w:multiLevelType w:val="singleLevel"/>
    <w:tmpl w:val="F3E6AE34"/>
    <w:lvl w:ilvl="0" w:tentative="0">
      <w:start w:val="1"/>
      <w:numFmt w:val="decimal"/>
      <w:suff w:val="space"/>
      <w:lvlText w:val="3.2.%1"/>
      <w:lvlJc w:val="left"/>
      <w:pPr>
        <w:ind w:left="0" w:firstLine="0"/>
      </w:pPr>
      <w:rPr>
        <w:rFonts w:hint="default"/>
      </w:rPr>
    </w:lvl>
  </w:abstractNum>
  <w:abstractNum w:abstractNumId="19">
    <w:nsid w:val="F5D8123A"/>
    <w:multiLevelType w:val="singleLevel"/>
    <w:tmpl w:val="F5D8123A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20">
    <w:nsid w:val="F7FEEB8B"/>
    <w:multiLevelType w:val="singleLevel"/>
    <w:tmpl w:val="F7FEEB8B"/>
    <w:lvl w:ilvl="0" w:tentative="0">
      <w:start w:val="1"/>
      <w:numFmt w:val="decimal"/>
      <w:suff w:val="space"/>
      <w:lvlText w:val="1.3.%1"/>
      <w:lvlJc w:val="left"/>
      <w:pPr>
        <w:ind w:left="0" w:firstLine="0"/>
      </w:pPr>
      <w:rPr>
        <w:rFonts w:hint="default"/>
      </w:rPr>
    </w:lvl>
  </w:abstractNum>
  <w:abstractNum w:abstractNumId="21">
    <w:nsid w:val="FDEC1FCE"/>
    <w:multiLevelType w:val="singleLevel"/>
    <w:tmpl w:val="FDEC1FCE"/>
    <w:lvl w:ilvl="0" w:tentative="0">
      <w:start w:val="1"/>
      <w:numFmt w:val="decimal"/>
      <w:suff w:val="space"/>
      <w:lvlText w:val="3.1.%1"/>
      <w:lvlJc w:val="left"/>
      <w:pPr>
        <w:ind w:left="0" w:firstLine="0"/>
      </w:pPr>
      <w:rPr>
        <w:rFonts w:hint="default"/>
      </w:rPr>
    </w:lvl>
  </w:abstractNum>
  <w:abstractNum w:abstractNumId="22">
    <w:nsid w:val="FDF9BE40"/>
    <w:multiLevelType w:val="singleLevel"/>
    <w:tmpl w:val="FDF9BE40"/>
    <w:lvl w:ilvl="0" w:tentative="0">
      <w:start w:val="1"/>
      <w:numFmt w:val="decimal"/>
      <w:suff w:val="space"/>
      <w:lvlText w:val="5.1.%1"/>
      <w:lvlJc w:val="left"/>
      <w:pPr>
        <w:ind w:left="0" w:firstLine="0"/>
      </w:pPr>
      <w:rPr>
        <w:rFonts w:hint="default"/>
      </w:rPr>
    </w:lvl>
  </w:abstractNum>
  <w:abstractNum w:abstractNumId="23">
    <w:nsid w:val="FE54EDDA"/>
    <w:multiLevelType w:val="singleLevel"/>
    <w:tmpl w:val="FE54EDDA"/>
    <w:lvl w:ilvl="0" w:tentative="0">
      <w:start w:val="1"/>
      <w:numFmt w:val="decimal"/>
      <w:suff w:val="space"/>
      <w:lvlText w:val="4.1.%1"/>
      <w:lvlJc w:val="left"/>
      <w:pPr>
        <w:ind w:left="0" w:firstLine="0"/>
      </w:pPr>
      <w:rPr>
        <w:rFonts w:hint="default"/>
      </w:rPr>
    </w:lvl>
  </w:abstractNum>
  <w:abstractNum w:abstractNumId="24">
    <w:nsid w:val="FE7EE1AE"/>
    <w:multiLevelType w:val="singleLevel"/>
    <w:tmpl w:val="FE7EE1AE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25">
    <w:nsid w:val="FFEAE03F"/>
    <w:multiLevelType w:val="singleLevel"/>
    <w:tmpl w:val="FFEAE03F"/>
    <w:lvl w:ilvl="0" w:tentative="0">
      <w:start w:val="1"/>
      <w:numFmt w:val="decimal"/>
      <w:suff w:val="space"/>
      <w:lvlText w:val="5.2.%1"/>
      <w:lvlJc w:val="left"/>
      <w:pPr>
        <w:ind w:left="0" w:firstLine="0"/>
      </w:pPr>
      <w:rPr>
        <w:rFonts w:hint="default"/>
      </w:rPr>
    </w:lvl>
  </w:abstractNum>
  <w:abstractNum w:abstractNumId="26">
    <w:nsid w:val="FFF27E98"/>
    <w:multiLevelType w:val="singleLevel"/>
    <w:tmpl w:val="FFF27E98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27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8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9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0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31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2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33">
    <w:nsid w:val="5DDE3D7E"/>
    <w:multiLevelType w:val="singleLevel"/>
    <w:tmpl w:val="5DDE3D7E"/>
    <w:lvl w:ilvl="0" w:tentative="0">
      <w:start w:val="1"/>
      <w:numFmt w:val="decimal"/>
      <w:suff w:val="space"/>
      <w:lvlText w:val="2.3.%1"/>
      <w:lvlJc w:val="left"/>
      <w:pPr>
        <w:ind w:left="0" w:firstLine="0"/>
      </w:pPr>
      <w:rPr>
        <w:rFonts w:hint="default"/>
      </w:rPr>
    </w:lvl>
  </w:abstractNum>
  <w:abstractNum w:abstractNumId="34">
    <w:nsid w:val="6D7F86AE"/>
    <w:multiLevelType w:val="singleLevel"/>
    <w:tmpl w:val="6D7F86AE"/>
    <w:lvl w:ilvl="0" w:tentative="0">
      <w:start w:val="1"/>
      <w:numFmt w:val="decimal"/>
      <w:suff w:val="space"/>
      <w:lvlText w:val="3.4.%1"/>
      <w:lvlJc w:val="left"/>
      <w:pPr>
        <w:ind w:left="0" w:firstLine="0"/>
      </w:pPr>
      <w:rPr>
        <w:rFonts w:hint="default"/>
      </w:rPr>
    </w:lvl>
  </w:abstractNum>
  <w:abstractNum w:abstractNumId="35">
    <w:nsid w:val="6FF79157"/>
    <w:multiLevelType w:val="singleLevel"/>
    <w:tmpl w:val="6FF79157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36">
    <w:nsid w:val="7FEE6326"/>
    <w:multiLevelType w:val="singleLevel"/>
    <w:tmpl w:val="7FEE6326"/>
    <w:lvl w:ilvl="0" w:tentative="0">
      <w:start w:val="1"/>
      <w:numFmt w:val="decimal"/>
      <w:suff w:val="space"/>
      <w:lvlText w:val="6.2.%1"/>
      <w:lvlJc w:val="left"/>
      <w:pPr>
        <w:ind w:left="0" w:firstLine="0"/>
      </w:pPr>
      <w:rPr>
        <w:rFonts w:hint="default"/>
      </w:rPr>
    </w:lvl>
  </w:abstractNum>
  <w:abstractNum w:abstractNumId="37">
    <w:nsid w:val="7FFF7557"/>
    <w:multiLevelType w:val="singleLevel"/>
    <w:tmpl w:val="7FFF7557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num w:numId="1">
    <w:abstractNumId w:val="28"/>
  </w:num>
  <w:num w:numId="2">
    <w:abstractNumId w:val="31"/>
  </w:num>
  <w:num w:numId="3">
    <w:abstractNumId w:val="32"/>
  </w:num>
  <w:num w:numId="4">
    <w:abstractNumId w:val="29"/>
  </w:num>
  <w:num w:numId="5">
    <w:abstractNumId w:val="27"/>
  </w:num>
  <w:num w:numId="6">
    <w:abstractNumId w:val="30"/>
  </w:num>
  <w:num w:numId="7">
    <w:abstractNumId w:val="11"/>
  </w:num>
  <w:num w:numId="8">
    <w:abstractNumId w:val="7"/>
  </w:num>
  <w:num w:numId="9">
    <w:abstractNumId w:val="19"/>
  </w:num>
  <w:num w:numId="10">
    <w:abstractNumId w:val="17"/>
  </w:num>
  <w:num w:numId="11">
    <w:abstractNumId w:val="20"/>
  </w:num>
  <w:num w:numId="12">
    <w:abstractNumId w:val="5"/>
  </w:num>
  <w:num w:numId="13">
    <w:abstractNumId w:val="26"/>
  </w:num>
  <w:num w:numId="14">
    <w:abstractNumId w:val="35"/>
  </w:num>
  <w:num w:numId="15">
    <w:abstractNumId w:val="16"/>
  </w:num>
  <w:num w:numId="16">
    <w:abstractNumId w:val="37"/>
  </w:num>
  <w:num w:numId="17">
    <w:abstractNumId w:val="0"/>
  </w:num>
  <w:num w:numId="18">
    <w:abstractNumId w:val="12"/>
  </w:num>
  <w:num w:numId="19">
    <w:abstractNumId w:val="33"/>
  </w:num>
  <w:num w:numId="20">
    <w:abstractNumId w:val="13"/>
  </w:num>
  <w:num w:numId="21">
    <w:abstractNumId w:val="24"/>
  </w:num>
  <w:num w:numId="22">
    <w:abstractNumId w:val="21"/>
  </w:num>
  <w:num w:numId="23">
    <w:abstractNumId w:val="18"/>
  </w:num>
  <w:num w:numId="24">
    <w:abstractNumId w:val="34"/>
  </w:num>
  <w:num w:numId="25">
    <w:abstractNumId w:val="2"/>
  </w:num>
  <w:num w:numId="26">
    <w:abstractNumId w:val="23"/>
  </w:num>
  <w:num w:numId="27">
    <w:abstractNumId w:val="3"/>
  </w:num>
  <w:num w:numId="28">
    <w:abstractNumId w:val="9"/>
  </w:num>
  <w:num w:numId="29">
    <w:abstractNumId w:val="14"/>
  </w:num>
  <w:num w:numId="30">
    <w:abstractNumId w:val="10"/>
  </w:num>
  <w:num w:numId="31">
    <w:abstractNumId w:val="22"/>
  </w:num>
  <w:num w:numId="32">
    <w:abstractNumId w:val="25"/>
  </w:num>
  <w:num w:numId="33">
    <w:abstractNumId w:val="1"/>
  </w:num>
  <w:num w:numId="34">
    <w:abstractNumId w:val="8"/>
  </w:num>
  <w:num w:numId="35">
    <w:abstractNumId w:val="6"/>
  </w:num>
  <w:num w:numId="36">
    <w:abstractNumId w:val="36"/>
  </w:num>
  <w:num w:numId="37">
    <w:abstractNumId w:val="4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F9EBDD"/>
    <w:rsid w:val="17768FF1"/>
    <w:rsid w:val="177F8096"/>
    <w:rsid w:val="22DEA6D9"/>
    <w:rsid w:val="237F0679"/>
    <w:rsid w:val="2FF22AC5"/>
    <w:rsid w:val="2FFE235E"/>
    <w:rsid w:val="35BE745F"/>
    <w:rsid w:val="37FD4150"/>
    <w:rsid w:val="39F5C835"/>
    <w:rsid w:val="3B8F49A2"/>
    <w:rsid w:val="3B9F60C8"/>
    <w:rsid w:val="3CFF41B6"/>
    <w:rsid w:val="3E777604"/>
    <w:rsid w:val="3FBF6BF3"/>
    <w:rsid w:val="4BFD5DE3"/>
    <w:rsid w:val="57B6AD71"/>
    <w:rsid w:val="57D7095A"/>
    <w:rsid w:val="5BFFDD00"/>
    <w:rsid w:val="5DFDE656"/>
    <w:rsid w:val="5F8FC0CB"/>
    <w:rsid w:val="5FDB4337"/>
    <w:rsid w:val="5FFE1D9D"/>
    <w:rsid w:val="65A65B6F"/>
    <w:rsid w:val="65E629E0"/>
    <w:rsid w:val="6BAE6CB3"/>
    <w:rsid w:val="6C7743E4"/>
    <w:rsid w:val="6EBCD83B"/>
    <w:rsid w:val="6F7FA9D1"/>
    <w:rsid w:val="6FD34996"/>
    <w:rsid w:val="6FD96E6F"/>
    <w:rsid w:val="6FEB04E4"/>
    <w:rsid w:val="6FEF60F0"/>
    <w:rsid w:val="73FF6D1C"/>
    <w:rsid w:val="7466A2A9"/>
    <w:rsid w:val="75EC917F"/>
    <w:rsid w:val="76BE395E"/>
    <w:rsid w:val="773B9E05"/>
    <w:rsid w:val="77EE0767"/>
    <w:rsid w:val="77FD6253"/>
    <w:rsid w:val="77FF7AC1"/>
    <w:rsid w:val="78B7729E"/>
    <w:rsid w:val="79E7278E"/>
    <w:rsid w:val="79EBC28A"/>
    <w:rsid w:val="7A9F2D9C"/>
    <w:rsid w:val="7AFE41B7"/>
    <w:rsid w:val="7BDF46E5"/>
    <w:rsid w:val="7BEDA0CE"/>
    <w:rsid w:val="7BF30047"/>
    <w:rsid w:val="7BFDBBEA"/>
    <w:rsid w:val="7CBD1A3E"/>
    <w:rsid w:val="7D841D00"/>
    <w:rsid w:val="7DAC16F2"/>
    <w:rsid w:val="7E6FB628"/>
    <w:rsid w:val="7E977227"/>
    <w:rsid w:val="7ECBE87B"/>
    <w:rsid w:val="7ED8DC73"/>
    <w:rsid w:val="7EF7097A"/>
    <w:rsid w:val="7F2ED306"/>
    <w:rsid w:val="7F2FBD45"/>
    <w:rsid w:val="7F3F627D"/>
    <w:rsid w:val="7F668FD1"/>
    <w:rsid w:val="7F749DEC"/>
    <w:rsid w:val="7FEB0B68"/>
    <w:rsid w:val="7FF5CAD0"/>
    <w:rsid w:val="7FF67B81"/>
    <w:rsid w:val="7FFF256D"/>
    <w:rsid w:val="7FFF75F0"/>
    <w:rsid w:val="8FFF3F6B"/>
    <w:rsid w:val="9C98C0D0"/>
    <w:rsid w:val="9F472907"/>
    <w:rsid w:val="9FF788FD"/>
    <w:rsid w:val="AFDFF5ED"/>
    <w:rsid w:val="AFFF2074"/>
    <w:rsid w:val="B5FF202E"/>
    <w:rsid w:val="BB7AA154"/>
    <w:rsid w:val="BD26C634"/>
    <w:rsid w:val="BDE58A15"/>
    <w:rsid w:val="BDEAB0CA"/>
    <w:rsid w:val="BED8991A"/>
    <w:rsid w:val="CB6799DE"/>
    <w:rsid w:val="D756E6F0"/>
    <w:rsid w:val="D7FEF4C1"/>
    <w:rsid w:val="D7FF182E"/>
    <w:rsid w:val="D8F43A90"/>
    <w:rsid w:val="DFE95F82"/>
    <w:rsid w:val="DFFED77F"/>
    <w:rsid w:val="E7BBEE16"/>
    <w:rsid w:val="EA5F7E63"/>
    <w:rsid w:val="EFEFC70E"/>
    <w:rsid w:val="F08F7214"/>
    <w:rsid w:val="F17FAB24"/>
    <w:rsid w:val="F4EFDF91"/>
    <w:rsid w:val="F69FB1EB"/>
    <w:rsid w:val="F7BE6BE9"/>
    <w:rsid w:val="F7DDB5E9"/>
    <w:rsid w:val="F7DFD036"/>
    <w:rsid w:val="F7FF77FA"/>
    <w:rsid w:val="F8DEFB8B"/>
    <w:rsid w:val="FBDC8FC4"/>
    <w:rsid w:val="FBFDFE93"/>
    <w:rsid w:val="FD7B8787"/>
    <w:rsid w:val="FDA57A14"/>
    <w:rsid w:val="FDAF8DEA"/>
    <w:rsid w:val="FDBC5FA3"/>
    <w:rsid w:val="FDFE27BD"/>
    <w:rsid w:val="FEBFA899"/>
    <w:rsid w:val="FF3E9ECA"/>
    <w:rsid w:val="FFB43A60"/>
    <w:rsid w:val="FFC12FBB"/>
    <w:rsid w:val="FFED93AA"/>
    <w:rsid w:val="FFEFB8EC"/>
    <w:rsid w:val="FFF7B5A3"/>
    <w:rsid w:val="FFFEC9AE"/>
    <w:rsid w:val="FFFF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42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4">
    <w:name w:val="heading 2"/>
    <w:next w:val="1"/>
    <w:link w:val="143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5">
    <w:name w:val="heading 3"/>
    <w:next w:val="1"/>
    <w:link w:val="144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6">
    <w:name w:val="heading 4"/>
    <w:next w:val="1"/>
    <w:link w:val="154"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5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6"/>
    <w:next w:val="1"/>
    <w:link w:val="156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9">
    <w:name w:val="heading 7"/>
    <w:next w:val="1"/>
    <w:link w:val="157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0">
    <w:name w:val="heading 8"/>
    <w:next w:val="1"/>
    <w:link w:val="158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1"/>
    <w:link w:val="159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36">
    <w:name w:val="Default Paragraph Font"/>
    <w:semiHidden/>
    <w:unhideWhenUsed/>
    <w:uiPriority w:val="1"/>
  </w:style>
  <w:style w:type="table" w:default="1" w:styleId="3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0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8"/>
    <w:unhideWhenUsed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80" w:leftChars="400"/>
    </w:pPr>
    <w:rPr>
      <w:rFonts w:hint="eastAsia" w:eastAsia="宋体"/>
      <w:lang w:eastAsia="zh-CN"/>
    </w:rPr>
  </w:style>
  <w:style w:type="paragraph" w:styleId="25">
    <w:name w:val="footer"/>
    <w:basedOn w:val="1"/>
    <w:link w:val="1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toc 4"/>
    <w:basedOn w:val="1"/>
    <w:next w:val="1"/>
    <w:semiHidden/>
    <w:unhideWhenUsed/>
    <w:uiPriority w:val="39"/>
    <w:pPr>
      <w:ind w:left="1260" w:leftChars="600"/>
    </w:pPr>
  </w:style>
  <w:style w:type="paragraph" w:styleId="29">
    <w:name w:val="Subtitle"/>
    <w:next w:val="1"/>
    <w:link w:val="146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30">
    <w:name w:val="List"/>
    <w:basedOn w:val="1"/>
    <w:unhideWhenUsed/>
    <w:uiPriority w:val="99"/>
    <w:pPr>
      <w:ind w:left="360" w:hanging="360"/>
      <w:contextualSpacing/>
    </w:pPr>
  </w:style>
  <w:style w:type="paragraph" w:styleId="31">
    <w:name w:val="toc 2"/>
    <w:basedOn w:val="1"/>
    <w:next w:val="1"/>
    <w:semiHidden/>
    <w:unhideWhenUsed/>
    <w:uiPriority w:val="39"/>
    <w:pPr>
      <w:ind w:left="440" w:leftChars="200"/>
    </w:pPr>
  </w:style>
  <w:style w:type="paragraph" w:styleId="32">
    <w:name w:val="Body Text 2"/>
    <w:basedOn w:val="1"/>
    <w:link w:val="149"/>
    <w:unhideWhenUsed/>
    <w:uiPriority w:val="99"/>
    <w:pPr>
      <w:spacing w:after="120" w:line="480" w:lineRule="auto"/>
    </w:pPr>
  </w:style>
  <w:style w:type="paragraph" w:styleId="33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4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5">
    <w:name w:val="Title"/>
    <w:next w:val="1"/>
    <w:link w:val="145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37">
    <w:name w:val="Table Grid"/>
    <w:basedOn w:val="36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8">
    <w:name w:val="Light Shading"/>
    <w:basedOn w:val="36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36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40">
    <w:name w:val="Light Shading Accent 2"/>
    <w:basedOn w:val="36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41">
    <w:name w:val="Light Shading Accent 3"/>
    <w:basedOn w:val="36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42">
    <w:name w:val="Light Shading Accent 4"/>
    <w:basedOn w:val="36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43">
    <w:name w:val="Light Shading Accent 5"/>
    <w:basedOn w:val="36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4">
    <w:name w:val="Light Shading Accent 6"/>
    <w:basedOn w:val="36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5">
    <w:name w:val="Light List"/>
    <w:basedOn w:val="36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36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7">
    <w:name w:val="Light List Accent 2"/>
    <w:basedOn w:val="36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8">
    <w:name w:val="Light List Accent 3"/>
    <w:basedOn w:val="36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9">
    <w:name w:val="Light List Accent 4"/>
    <w:basedOn w:val="36"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50">
    <w:name w:val="Light List Accent 5"/>
    <w:basedOn w:val="36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51">
    <w:name w:val="Light List Accent 6"/>
    <w:basedOn w:val="36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52">
    <w:name w:val="Light Grid"/>
    <w:basedOn w:val="36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36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36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36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36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36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36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36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36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36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36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36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36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36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5">
    <w:name w:val="Medium List 1 Accent 2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6">
    <w:name w:val="Medium List 1 Accent 3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7">
    <w:name w:val="Medium List 1 Accent 4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8">
    <w:name w:val="Medium List 1 Accent 5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9">
    <w:name w:val="Medium List 1 Accent 6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80">
    <w:name w:val="Medium Lis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36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36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9">
    <w:name w:val="Medium Grid 1 Accent 2"/>
    <w:basedOn w:val="36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90">
    <w:name w:val="Medium Grid 1 Accent 3"/>
    <w:basedOn w:val="36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91">
    <w:name w:val="Medium Grid 1 Accent 4"/>
    <w:basedOn w:val="36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92">
    <w:name w:val="Medium Grid 1 Accent 5"/>
    <w:basedOn w:val="36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93">
    <w:name w:val="Medium Grid 1 Accent 6"/>
    <w:basedOn w:val="36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4">
    <w:name w:val="Medium Grid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103">
    <w:name w:val="Medium Grid 3 Accent 2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4">
    <w:name w:val="Medium Grid 3 Accent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5">
    <w:name w:val="Medium Grid 3 Accent 4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6">
    <w:name w:val="Medium Grid 3 Accent 5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7">
    <w:name w:val="Medium Grid 3 Accent 6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8">
    <w:name w:val="Dark List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10">
    <w:name w:val="Dark List Accent 2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11">
    <w:name w:val="Dark List Accent 3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12">
    <w:name w:val="Dark List Accent 4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13">
    <w:name w:val="Dark List Accent 5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4">
    <w:name w:val="Dark List Accent 6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5">
    <w:name w:val="Colorful Shading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9">
    <w:name w:val="Colorful Shading Accent 4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4">
    <w:name w:val="Colorful List Accent 2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5">
    <w:name w:val="Colorful List Accent 3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6">
    <w:name w:val="Colorful List Accent 4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7">
    <w:name w:val="Colorful List Accent 5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8">
    <w:name w:val="Colorful List Accent 6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9">
    <w:name w:val="Colorful Grid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31">
    <w:name w:val="Colorful Grid Accent 2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32">
    <w:name w:val="Colorful Grid Accent 3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33">
    <w:name w:val="Colorful Grid Accent 4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4">
    <w:name w:val="Colorful Grid Accent 5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5">
    <w:name w:val="Colorful Grid Accent 6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7">
    <w:name w:val="Strong"/>
    <w:basedOn w:val="136"/>
    <w:qFormat/>
    <w:uiPriority w:val="22"/>
    <w:rPr>
      <w:b/>
      <w:bCs/>
    </w:rPr>
  </w:style>
  <w:style w:type="character" w:styleId="138">
    <w:name w:val="Emphasis"/>
    <w:basedOn w:val="136"/>
    <w:qFormat/>
    <w:uiPriority w:val="20"/>
    <w:rPr>
      <w:i/>
      <w:iCs/>
    </w:rPr>
  </w:style>
  <w:style w:type="character" w:customStyle="1" w:styleId="139">
    <w:name w:val="Header Char"/>
    <w:basedOn w:val="136"/>
    <w:link w:val="26"/>
    <w:uiPriority w:val="99"/>
  </w:style>
  <w:style w:type="character" w:customStyle="1" w:styleId="140">
    <w:name w:val="Footer Char"/>
    <w:basedOn w:val="136"/>
    <w:link w:val="25"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Heading 1 Char"/>
    <w:basedOn w:val="136"/>
    <w:link w:val="3"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43">
    <w:name w:val="Heading 2 Char"/>
    <w:basedOn w:val="136"/>
    <w:link w:val="4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Heading 3 Char"/>
    <w:basedOn w:val="136"/>
    <w:link w:val="5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5">
    <w:name w:val="Title Char"/>
    <w:basedOn w:val="136"/>
    <w:link w:val="35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6">
    <w:name w:val="Subtitle Char"/>
    <w:basedOn w:val="136"/>
    <w:link w:val="29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Body Text Char"/>
    <w:basedOn w:val="136"/>
    <w:link w:val="19"/>
    <w:uiPriority w:val="99"/>
  </w:style>
  <w:style w:type="character" w:customStyle="1" w:styleId="149">
    <w:name w:val="Body Text 2 Char"/>
    <w:basedOn w:val="136"/>
    <w:link w:val="32"/>
    <w:uiPriority w:val="99"/>
  </w:style>
  <w:style w:type="character" w:customStyle="1" w:styleId="150">
    <w:name w:val="Body Text 3 Char"/>
    <w:basedOn w:val="136"/>
    <w:link w:val="17"/>
    <w:uiPriority w:val="99"/>
    <w:rPr>
      <w:sz w:val="16"/>
      <w:szCs w:val="16"/>
    </w:rPr>
  </w:style>
  <w:style w:type="character" w:customStyle="1" w:styleId="151">
    <w:name w:val="Macro Text Char"/>
    <w:basedOn w:val="136"/>
    <w:link w:val="2"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Quote Char"/>
    <w:basedOn w:val="136"/>
    <w:link w:val="15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Heading 4 Char"/>
    <w:basedOn w:val="136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5">
    <w:name w:val="Heading 5 Char"/>
    <w:basedOn w:val="136"/>
    <w:link w:val="7"/>
    <w:semiHidden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6">
    <w:name w:val="Heading 6 Char"/>
    <w:basedOn w:val="136"/>
    <w:link w:val="8"/>
    <w:semiHidden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7">
    <w:name w:val="Heading 7 Char"/>
    <w:basedOn w:val="136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Heading 8 Char"/>
    <w:basedOn w:val="136"/>
    <w:link w:val="10"/>
    <w:semiHidden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Heading 9 Char"/>
    <w:basedOn w:val="136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1">
    <w:name w:val="Intense Quote Char"/>
    <w:basedOn w:val="136"/>
    <w:link w:val="160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Emphasis"/>
    <w:basedOn w:val="136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Intense Emphasis"/>
    <w:basedOn w:val="136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Reference"/>
    <w:basedOn w:val="136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Intense Reference"/>
    <w:basedOn w:val="136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Book Title"/>
    <w:basedOn w:val="136"/>
    <w:qFormat/>
    <w:uiPriority w:val="33"/>
    <w:rPr>
      <w:b/>
      <w:bCs/>
      <w:smallCaps/>
      <w:spacing w:val="5"/>
    </w:rPr>
  </w:style>
  <w:style w:type="paragraph" w:customStyle="1" w:styleId="167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8">
    <w:name w:val="章标题"/>
    <w:next w:val="1"/>
    <w:uiPriority w:val="0"/>
    <w:pPr>
      <w:widowControl w:val="0"/>
      <w:adjustRightInd w:val="0"/>
      <w:spacing w:before="100" w:after="100" w:line="360" w:lineRule="auto"/>
      <w:jc w:val="center"/>
      <w:outlineLvl w:val="0"/>
    </w:pPr>
    <w:rPr>
      <w:rFonts w:ascii="Times New Roman" w:hAnsi="Times New Roman" w:eastAsia="黑体" w:cs="Times New Roman"/>
      <w:kern w:val="44"/>
      <w:sz w:val="36"/>
      <w:szCs w:val="4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2013-12-27T15:15:00Z</dcterms:created>
  <dc:creator>python-docx</dc:creator>
  <dc:description>generated by python-docx</dc:description>
  <cp:lastModifiedBy>张鹏辉</cp:lastModifiedBy>
  <dcterms:modified xsi:type="dcterms:W3CDTF">2025-12-28T18:08:26Z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6EDA5E5799230EF1ABE34F6967257842_42</vt:lpwstr>
  </property>
</Properties>
</file>